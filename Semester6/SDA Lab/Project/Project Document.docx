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BBE62" w14:textId="40954AA3" w:rsidR="00F22D7B" w:rsidRPr="00BD2537" w:rsidRDefault="00E97453" w:rsidP="1C54CF3A">
      <w:pPr>
        <w:jc w:val="center"/>
        <w:rPr>
          <w:rFonts w:asciiTheme="majorHAnsi" w:hAnsiTheme="majorHAnsi" w:cs="Times New Roman"/>
          <w:b/>
          <w:bCs/>
          <w:color w:val="0070C0"/>
          <w:sz w:val="52"/>
          <w:szCs w:val="52"/>
        </w:rPr>
      </w:pPr>
      <w:r>
        <w:rPr>
          <w:rFonts w:asciiTheme="majorHAnsi" w:hAnsiTheme="majorHAnsi" w:cs="Times New Roman"/>
          <w:b/>
          <w:bCs/>
          <w:color w:val="0070C0"/>
          <w:sz w:val="52"/>
          <w:szCs w:val="52"/>
        </w:rPr>
        <w:t>Car Wash Management System</w:t>
      </w:r>
    </w:p>
    <w:p w14:paraId="3276CD9A" w14:textId="77777777" w:rsidR="00F22D7B" w:rsidRDefault="00F22D7B" w:rsidP="006508BD"/>
    <w:p w14:paraId="11A805F2" w14:textId="1CE04D44" w:rsidR="001E59F3" w:rsidRDefault="00BC698D" w:rsidP="006508BD">
      <w:pPr>
        <w:jc w:val="center"/>
      </w:pPr>
      <w:r>
        <w:rPr>
          <w:noProof/>
        </w:rPr>
        <w:drawing>
          <wp:inline distT="0" distB="0" distL="0" distR="0" wp14:anchorId="1A426079" wp14:editId="001845AB">
            <wp:extent cx="2708741" cy="2717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3586" cy="272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C8D4" w14:textId="1D275A7D" w:rsidR="00F22D7B" w:rsidRPr="00F22D7B" w:rsidRDefault="00F22D7B" w:rsidP="00DC3602">
      <w:pPr>
        <w:pStyle w:val="BodyText"/>
        <w:jc w:val="center"/>
        <w:rPr>
          <w:rFonts w:asciiTheme="majorHAnsi" w:hAnsiTheme="majorHAnsi" w:cs="Times New Roman"/>
          <w:b/>
          <w:bCs/>
          <w:sz w:val="28"/>
          <w:szCs w:val="28"/>
        </w:rPr>
      </w:pPr>
      <w:r w:rsidRPr="00643B94">
        <w:rPr>
          <w:rFonts w:asciiTheme="majorHAnsi" w:hAnsiTheme="majorHAnsi" w:cs="Times New Roman"/>
          <w:b/>
          <w:bCs/>
          <w:sz w:val="28"/>
          <w:szCs w:val="28"/>
        </w:rPr>
        <w:t>Session: 202</w:t>
      </w:r>
      <w:r w:rsidR="00E66EE7">
        <w:rPr>
          <w:rFonts w:asciiTheme="majorHAnsi" w:hAnsiTheme="majorHAnsi" w:cs="Times New Roman"/>
          <w:b/>
          <w:bCs/>
          <w:sz w:val="28"/>
          <w:szCs w:val="28"/>
        </w:rPr>
        <w:t>2</w:t>
      </w:r>
    </w:p>
    <w:p w14:paraId="217E33AD" w14:textId="77777777" w:rsidR="00F22D7B" w:rsidRDefault="00F22D7B" w:rsidP="006508BD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913258" w14:textId="77777777" w:rsidR="00F22D7B" w:rsidRDefault="00F22D7B" w:rsidP="006508BD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44F9D0" w14:textId="77777777" w:rsidR="00F22D7B" w:rsidRDefault="00F22D7B" w:rsidP="006508BD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B45EA" w14:textId="40D95A46" w:rsidR="00F22D7B" w:rsidRPr="00BD2537" w:rsidRDefault="00F22D7B" w:rsidP="00BC698D">
      <w:pPr>
        <w:pStyle w:val="BodyText"/>
        <w:jc w:val="center"/>
        <w:rPr>
          <w:rFonts w:asciiTheme="majorHAnsi" w:hAnsiTheme="majorHAnsi" w:cs="Times New Roman"/>
          <w:b/>
          <w:color w:val="0070C0"/>
          <w:sz w:val="44"/>
          <w:szCs w:val="44"/>
        </w:rPr>
      </w:pPr>
      <w:r w:rsidRPr="00BD2537">
        <w:rPr>
          <w:rFonts w:asciiTheme="majorHAnsi" w:hAnsiTheme="majorHAnsi" w:cs="Times New Roman"/>
          <w:b/>
          <w:bCs/>
          <w:color w:val="0070C0"/>
          <w:sz w:val="44"/>
          <w:szCs w:val="44"/>
        </w:rPr>
        <w:t>Submitted by</w:t>
      </w:r>
      <w:r w:rsidRPr="00BD2537">
        <w:rPr>
          <w:rFonts w:asciiTheme="majorHAnsi" w:hAnsiTheme="majorHAnsi" w:cs="Times New Roman"/>
          <w:b/>
          <w:color w:val="0070C0"/>
          <w:sz w:val="44"/>
          <w:szCs w:val="44"/>
        </w:rPr>
        <w:t>:</w:t>
      </w:r>
    </w:p>
    <w:p w14:paraId="6D6906B8" w14:textId="77777777" w:rsidR="00BC698D" w:rsidRPr="00BC698D" w:rsidRDefault="00BC698D" w:rsidP="00BC698D">
      <w:pPr>
        <w:pStyle w:val="BodyText"/>
        <w:jc w:val="center"/>
        <w:rPr>
          <w:rFonts w:asciiTheme="majorHAnsi" w:hAnsiTheme="majorHAnsi" w:cs="Times New Roman"/>
          <w:b/>
          <w:bCs/>
          <w:color w:val="2F4B83" w:themeColor="accent4"/>
          <w:sz w:val="44"/>
          <w:szCs w:val="44"/>
        </w:rPr>
      </w:pPr>
    </w:p>
    <w:p w14:paraId="31D61C5E" w14:textId="0DEC969D" w:rsidR="00F22D7B" w:rsidRDefault="0055367F" w:rsidP="00DE0271">
      <w:pPr>
        <w:jc w:val="center"/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Wali Muhammad</w:t>
      </w:r>
      <w:r w:rsidR="00F22D7B" w:rsidRPr="00C427F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                     </w:t>
      </w:r>
      <w:r w:rsidR="00F22D7B" w:rsidRPr="00C427F2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202</w:t>
      </w:r>
      <w:r w:rsidR="00EA77B9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1</w:t>
      </w:r>
      <w:r w:rsidR="00F22D7B" w:rsidRPr="00C427F2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SE-39</w:t>
      </w:r>
    </w:p>
    <w:p w14:paraId="53EDCD1E" w14:textId="77777777" w:rsidR="00F262A6" w:rsidRDefault="00F262A6" w:rsidP="00F262A6">
      <w:pPr>
        <w:jc w:val="center"/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Muhammad Mubashir</w:t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  <w:t>2022-SE-46</w:t>
      </w:r>
    </w:p>
    <w:p w14:paraId="7E0B0D73" w14:textId="3CE8FB93" w:rsidR="00F22D7B" w:rsidRDefault="00BC698D" w:rsidP="00BC4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 w:rsidR="00F22D7B">
        <w:rPr>
          <w:rFonts w:ascii="Times New Roman" w:hAnsi="Times New Roman" w:cs="Times New Roman"/>
          <w:b/>
        </w:rPr>
        <w:t xml:space="preserve"> </w:t>
      </w:r>
    </w:p>
    <w:p w14:paraId="67F4A834" w14:textId="47B9C98B" w:rsidR="00F22D7B" w:rsidRPr="00BD2537" w:rsidRDefault="009351F5" w:rsidP="003848EB">
      <w:pPr>
        <w:spacing w:before="1"/>
        <w:ind w:left="2160" w:right="2998" w:firstLine="720"/>
        <w:jc w:val="center"/>
        <w:rPr>
          <w:rFonts w:asciiTheme="majorHAnsi" w:hAnsiTheme="majorHAnsi" w:cs="Times New Roman"/>
          <w:b/>
          <w:color w:val="0070C0"/>
          <w:sz w:val="44"/>
          <w:szCs w:val="44"/>
        </w:rPr>
      </w:pPr>
      <w:r w:rsidRPr="00BD2537">
        <w:rPr>
          <w:rFonts w:asciiTheme="majorHAnsi" w:hAnsiTheme="majorHAnsi" w:cs="Times New Roman"/>
          <w:b/>
          <w:color w:val="0070C0"/>
          <w:sz w:val="44"/>
          <w:szCs w:val="44"/>
        </w:rPr>
        <w:t>Su</w:t>
      </w:r>
      <w:r w:rsidR="00BC698D" w:rsidRPr="00BD2537">
        <w:rPr>
          <w:rFonts w:asciiTheme="majorHAnsi" w:hAnsiTheme="majorHAnsi" w:cs="Times New Roman"/>
          <w:b/>
          <w:color w:val="0070C0"/>
          <w:sz w:val="44"/>
          <w:szCs w:val="44"/>
        </w:rPr>
        <w:t>bmitted</w:t>
      </w:r>
      <w:r w:rsidR="00F22D7B" w:rsidRPr="00BD2537">
        <w:rPr>
          <w:rFonts w:asciiTheme="majorHAnsi" w:hAnsiTheme="majorHAnsi" w:cs="Times New Roman"/>
          <w:b/>
          <w:color w:val="0070C0"/>
          <w:sz w:val="44"/>
          <w:szCs w:val="44"/>
        </w:rPr>
        <w:t xml:space="preserve"> </w:t>
      </w:r>
      <w:r w:rsidR="00BC698D" w:rsidRPr="00BD2537">
        <w:rPr>
          <w:rFonts w:asciiTheme="majorHAnsi" w:hAnsiTheme="majorHAnsi" w:cs="Times New Roman"/>
          <w:b/>
          <w:color w:val="0070C0"/>
          <w:sz w:val="44"/>
          <w:szCs w:val="44"/>
        </w:rPr>
        <w:t>to</w:t>
      </w:r>
      <w:r w:rsidR="00F22D7B" w:rsidRPr="00BD2537">
        <w:rPr>
          <w:rFonts w:asciiTheme="majorHAnsi" w:hAnsiTheme="majorHAnsi" w:cs="Times New Roman"/>
          <w:b/>
          <w:color w:val="0070C0"/>
          <w:sz w:val="44"/>
          <w:szCs w:val="44"/>
        </w:rPr>
        <w:t>:</w:t>
      </w:r>
    </w:p>
    <w:p w14:paraId="18693190" w14:textId="34A82C95" w:rsidR="00DE0271" w:rsidRDefault="00E66EE7" w:rsidP="00155F3C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t>Dr. Zeeshan Ramzan</w:t>
      </w:r>
    </w:p>
    <w:p w14:paraId="758EB4A4" w14:textId="77777777" w:rsidR="001A0099" w:rsidRDefault="001A0099" w:rsidP="00155F3C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15195B23" w14:textId="77777777" w:rsidR="001A0099" w:rsidRDefault="001A0099" w:rsidP="00155F3C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2B5D3617" w14:textId="77777777" w:rsidR="001A0099" w:rsidRDefault="001A0099" w:rsidP="00155F3C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70784320" w14:textId="77777777" w:rsidR="00E26D0A" w:rsidRDefault="00E26D0A" w:rsidP="00155F3C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17D4A357" w14:textId="77777777" w:rsidR="00305803" w:rsidRDefault="00305803" w:rsidP="000A7013">
      <w:pPr>
        <w:spacing w:before="263" w:line="266" w:lineRule="auto"/>
        <w:ind w:left="1054" w:right="751" w:hanging="4"/>
        <w:jc w:val="center"/>
        <w:rPr>
          <w:rFonts w:ascii="Times New Roman" w:hAnsi="Times New Roman" w:cs="Times New Roman"/>
          <w:color w:val="00B0F0"/>
          <w:sz w:val="34"/>
          <w14:textFill>
            <w14:gradFill>
              <w14:gsLst>
                <w14:gs w14:pos="0">
                  <w14:srgbClr w14:val="00B0F0">
                    <w14:tint w14:val="66000"/>
                    <w14:satMod w14:val="160000"/>
                  </w14:srgbClr>
                </w14:gs>
                <w14:gs w14:pos="50000">
                  <w14:srgbClr w14:val="00B0F0">
                    <w14:tint w14:val="44500"/>
                    <w14:satMod w14:val="160000"/>
                  </w14:srgbClr>
                </w14:gs>
                <w14:gs w14:pos="100000">
                  <w14:srgbClr w14:val="00B0F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</w:p>
    <w:p w14:paraId="24DCDCB1" w14:textId="07991C05" w:rsidR="00636EFB" w:rsidRPr="004B7B06" w:rsidRDefault="00F22D7B" w:rsidP="000A7013">
      <w:pPr>
        <w:spacing w:before="263" w:line="266" w:lineRule="auto"/>
        <w:ind w:left="1054" w:right="751" w:hanging="4"/>
        <w:jc w:val="center"/>
        <w:rPr>
          <w:rFonts w:ascii="Times New Roman" w:hAnsi="Times New Roman" w:cs="Times New Roman"/>
          <w:color w:val="00B0F0"/>
          <w:sz w:val="34"/>
          <w14:textFill>
            <w14:gradFill>
              <w14:gsLst>
                <w14:gs w14:pos="0">
                  <w14:srgbClr w14:val="00B0F0">
                    <w14:tint w14:val="66000"/>
                    <w14:satMod w14:val="160000"/>
                  </w14:srgbClr>
                </w14:gs>
                <w14:gs w14:pos="50000">
                  <w14:srgbClr w14:val="00B0F0">
                    <w14:tint w14:val="44500"/>
                    <w14:satMod w14:val="160000"/>
                  </w14:srgbClr>
                </w14:gs>
                <w14:gs w14:pos="100000">
                  <w14:srgbClr w14:val="00B0F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4B7B06">
        <w:rPr>
          <w:rFonts w:ascii="Times New Roman" w:hAnsi="Times New Roman" w:cs="Times New Roman"/>
          <w:color w:val="00B0F0"/>
          <w:sz w:val="34"/>
          <w14:textFill>
            <w14:gradFill>
              <w14:gsLst>
                <w14:gs w14:pos="0">
                  <w14:srgbClr w14:val="00B0F0">
                    <w14:tint w14:val="66000"/>
                    <w14:satMod w14:val="160000"/>
                  </w14:srgbClr>
                </w14:gs>
                <w14:gs w14:pos="50000">
                  <w14:srgbClr w14:val="00B0F0">
                    <w14:tint w14:val="44500"/>
                    <w14:satMod w14:val="160000"/>
                  </w14:srgbClr>
                </w14:gs>
                <w14:gs w14:pos="100000">
                  <w14:srgbClr w14:val="00B0F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 xml:space="preserve">Department of Computer Science, </w:t>
      </w:r>
    </w:p>
    <w:p w14:paraId="7DD6D04D" w14:textId="1B9D963B" w:rsidR="00C222A8" w:rsidRDefault="00F22D7B" w:rsidP="00305803">
      <w:pPr>
        <w:spacing w:before="263" w:line="266" w:lineRule="auto"/>
        <w:ind w:left="1054" w:right="751" w:hanging="4"/>
        <w:jc w:val="center"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 w:rsidRPr="004B7B06">
        <w:rPr>
          <w:rFonts w:ascii="Times New Roman" w:hAnsi="Times New Roman" w:cs="Times New Roman"/>
          <w:b/>
          <w:color w:val="00B0F0"/>
          <w:sz w:val="34"/>
          <w14:textFill>
            <w14:gradFill>
              <w14:gsLst>
                <w14:gs w14:pos="0">
                  <w14:srgbClr w14:val="00B0F0">
                    <w14:tint w14:val="66000"/>
                    <w14:satMod w14:val="160000"/>
                  </w14:srgbClr>
                </w14:gs>
                <w14:gs w14:pos="50000">
                  <w14:srgbClr w14:val="00B0F0">
                    <w14:tint w14:val="44500"/>
                    <w14:satMod w14:val="160000"/>
                  </w14:srgbClr>
                </w14:gs>
                <w14:gs w14:pos="100000">
                  <w14:srgbClr w14:val="00B0F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>University of Engineering and Technology</w:t>
      </w:r>
      <w:r w:rsidR="004B7B06" w:rsidRPr="004B7B06">
        <w:rPr>
          <w:rFonts w:ascii="Times New Roman" w:hAnsi="Times New Roman" w:cs="Times New Roman"/>
          <w:b/>
          <w:color w:val="00B0F0"/>
          <w:sz w:val="34"/>
          <w14:textFill>
            <w14:gradFill>
              <w14:gsLst>
                <w14:gs w14:pos="0">
                  <w14:srgbClr w14:val="00B0F0">
                    <w14:tint w14:val="66000"/>
                    <w14:satMod w14:val="160000"/>
                  </w14:srgbClr>
                </w14:gs>
                <w14:gs w14:pos="50000">
                  <w14:srgbClr w14:val="00B0F0">
                    <w14:tint w14:val="44500"/>
                    <w14:satMod w14:val="160000"/>
                  </w14:srgbClr>
                </w14:gs>
                <w14:gs w14:pos="100000">
                  <w14:srgbClr w14:val="00B0F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>,</w:t>
      </w:r>
      <w:r w:rsidRPr="004B7B06">
        <w:rPr>
          <w:rFonts w:ascii="Times New Roman" w:hAnsi="Times New Roman" w:cs="Times New Roman"/>
          <w:b/>
          <w:color w:val="00B0F0"/>
          <w:sz w:val="34"/>
          <w14:textFill>
            <w14:gradFill>
              <w14:gsLst>
                <w14:gs w14:pos="0">
                  <w14:srgbClr w14:val="00B0F0">
                    <w14:tint w14:val="66000"/>
                    <w14:satMod w14:val="160000"/>
                  </w14:srgbClr>
                </w14:gs>
                <w14:gs w14:pos="50000">
                  <w14:srgbClr w14:val="00B0F0">
                    <w14:tint w14:val="44500"/>
                    <w14:satMod w14:val="160000"/>
                  </w14:srgbClr>
                </w14:gs>
                <w14:gs w14:pos="100000">
                  <w14:srgbClr w14:val="00B0F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 xml:space="preserve"> </w:t>
      </w:r>
      <w:r w:rsidR="003E7E94" w:rsidRPr="004B7B06">
        <w:rPr>
          <w:rFonts w:ascii="Times New Roman" w:hAnsi="Times New Roman" w:cs="Times New Roman"/>
          <w:b/>
          <w:color w:val="00B0F0"/>
          <w:sz w:val="34"/>
          <w14:textFill>
            <w14:gradFill>
              <w14:gsLst>
                <w14:gs w14:pos="0">
                  <w14:srgbClr w14:val="00B0F0">
                    <w14:tint w14:val="66000"/>
                    <w14:satMod w14:val="160000"/>
                  </w14:srgbClr>
                </w14:gs>
                <w14:gs w14:pos="50000">
                  <w14:srgbClr w14:val="00B0F0">
                    <w14:tint w14:val="44500"/>
                    <w14:satMod w14:val="160000"/>
                  </w14:srgbClr>
                </w14:gs>
                <w14:gs w14:pos="100000">
                  <w14:srgbClr w14:val="00B0F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>New Campus Lahore</w:t>
      </w:r>
      <w:bookmarkStart w:id="0" w:name="_Toc106532757"/>
    </w:p>
    <w:bookmarkEnd w:id="0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3909197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0B5692" w14:textId="04897C58" w:rsidR="00E66EE7" w:rsidRDefault="00E66EE7">
          <w:pPr>
            <w:pStyle w:val="TOCHeading"/>
          </w:pPr>
          <w:r>
            <w:t>Table of Contents</w:t>
          </w:r>
        </w:p>
        <w:p w14:paraId="207B793F" w14:textId="132356CB" w:rsidR="00B8797C" w:rsidRDefault="00E66EE7">
          <w:pPr>
            <w:pStyle w:val="TOC1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458839" w:history="1">
            <w:r w:rsidR="00B8797C" w:rsidRPr="00C13458">
              <w:rPr>
                <w:rStyle w:val="Hyperlink"/>
                <w:rFonts w:cs="Times New Roman"/>
              </w:rPr>
              <w:t>INTRODUCTION</w:t>
            </w:r>
            <w:r w:rsidR="00B8797C">
              <w:rPr>
                <w:webHidden/>
              </w:rPr>
              <w:tab/>
            </w:r>
            <w:r w:rsidR="00B8797C">
              <w:rPr>
                <w:webHidden/>
              </w:rPr>
              <w:fldChar w:fldCharType="begin"/>
            </w:r>
            <w:r w:rsidR="00B8797C">
              <w:rPr>
                <w:webHidden/>
              </w:rPr>
              <w:instrText xml:space="preserve"> PAGEREF _Toc165458839 \h </w:instrText>
            </w:r>
            <w:r w:rsidR="00B8797C">
              <w:rPr>
                <w:webHidden/>
              </w:rPr>
            </w:r>
            <w:r w:rsidR="00B8797C">
              <w:rPr>
                <w:webHidden/>
              </w:rPr>
              <w:fldChar w:fldCharType="separate"/>
            </w:r>
            <w:r w:rsidR="00CB56AA">
              <w:rPr>
                <w:webHidden/>
              </w:rPr>
              <w:t>3</w:t>
            </w:r>
            <w:r w:rsidR="00B8797C">
              <w:rPr>
                <w:webHidden/>
              </w:rPr>
              <w:fldChar w:fldCharType="end"/>
            </w:r>
          </w:hyperlink>
        </w:p>
        <w:p w14:paraId="3BE7177D" w14:textId="00918D97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40" w:history="1">
            <w:r w:rsidR="00B8797C" w:rsidRPr="00C13458">
              <w:rPr>
                <w:rStyle w:val="Hyperlink"/>
                <w:noProof/>
              </w:rPr>
              <w:t>Project Title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_Toc165458840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2B7CF9B1" w14:textId="4DAB5FDD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41" w:history="1">
            <w:r w:rsidR="00B8797C" w:rsidRPr="00C13458">
              <w:rPr>
                <w:rStyle w:val="Hyperlink"/>
                <w:noProof/>
              </w:rPr>
              <w:t>Objectives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_Toc165458841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7483C8A0" w14:textId="320E2C3A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42" w:history="1">
            <w:r w:rsidR="00B8797C" w:rsidRPr="00C13458">
              <w:rPr>
                <w:rStyle w:val="Hyperlink"/>
                <w:noProof/>
              </w:rPr>
              <w:t>Functions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_Toc165458842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7EB48D58" w14:textId="385B5583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43" w:history="1">
            <w:r w:rsidR="00B8797C" w:rsidRPr="00C13458">
              <w:rPr>
                <w:rStyle w:val="Hyperlink"/>
                <w:noProof/>
              </w:rPr>
              <w:t>Architecture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_Toc165458843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6F9F6679" w14:textId="5FDF426D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44" w:history="1">
            <w:r w:rsidR="00B8797C" w:rsidRPr="00C13458">
              <w:rPr>
                <w:rStyle w:val="Hyperlink"/>
                <w:noProof/>
              </w:rPr>
              <w:t>Reasons: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_Toc165458844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512B1363" w14:textId="2365ABF6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45" w:history="1">
            <w:r w:rsidR="00B8797C" w:rsidRPr="00C13458">
              <w:rPr>
                <w:rStyle w:val="Hyperlink"/>
                <w:noProof/>
              </w:rPr>
              <w:t>Use Cases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_Toc165458845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7C93984D" w14:textId="4BA88934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46" w:history="1">
            <w:r w:rsidR="00B8797C" w:rsidRPr="00C13458">
              <w:rPr>
                <w:rStyle w:val="Hyperlink"/>
                <w:noProof/>
              </w:rPr>
              <w:t>Primary Actor: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_Toc165458846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4546ABEC" w14:textId="0CAFC5A9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47" w:history="1">
            <w:r w:rsidR="00B8797C" w:rsidRPr="00C13458">
              <w:rPr>
                <w:rStyle w:val="Hyperlink"/>
                <w:noProof/>
              </w:rPr>
              <w:t>Use</w:t>
            </w:r>
            <w:r w:rsidR="00B8797C" w:rsidRPr="00C13458">
              <w:rPr>
                <w:rStyle w:val="Hyperlink"/>
                <w:noProof/>
                <w:spacing w:val="-1"/>
              </w:rPr>
              <w:t xml:space="preserve"> </w:t>
            </w:r>
            <w:r w:rsidR="00B8797C" w:rsidRPr="00C13458">
              <w:rPr>
                <w:rStyle w:val="Hyperlink"/>
                <w:noProof/>
              </w:rPr>
              <w:t>Cases Table: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_Toc165458847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433E5094" w14:textId="5540760F" w:rsidR="00B8797C" w:rsidRDefault="00CB56AA">
          <w:pPr>
            <w:pStyle w:val="TOC1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65458848" w:history="1">
            <w:r w:rsidR="00B8797C" w:rsidRPr="00C13458">
              <w:rPr>
                <w:rStyle w:val="Hyperlink"/>
              </w:rPr>
              <w:t>UML DIAGRAMS</w:t>
            </w:r>
            <w:r w:rsidR="00B8797C">
              <w:rPr>
                <w:webHidden/>
              </w:rPr>
              <w:tab/>
            </w:r>
            <w:r w:rsidR="00B8797C">
              <w:rPr>
                <w:webHidden/>
              </w:rPr>
              <w:fldChar w:fldCharType="begin"/>
            </w:r>
            <w:r w:rsidR="00B8797C">
              <w:rPr>
                <w:webHidden/>
              </w:rPr>
              <w:instrText xml:space="preserve"> PAGEREF _Toc165458848 \h </w:instrText>
            </w:r>
            <w:r w:rsidR="00B8797C">
              <w:rPr>
                <w:webHidden/>
              </w:rPr>
            </w:r>
            <w:r w:rsidR="00B8797C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B8797C">
              <w:rPr>
                <w:webHidden/>
              </w:rPr>
              <w:fldChar w:fldCharType="end"/>
            </w:r>
          </w:hyperlink>
        </w:p>
        <w:p w14:paraId="48A6216C" w14:textId="3E5ADFAD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49" w:history="1">
            <w:r w:rsidR="00B8797C" w:rsidRPr="00C13458">
              <w:rPr>
                <w:rStyle w:val="Hyperlink"/>
                <w:noProof/>
              </w:rPr>
              <w:t>Use Case Diagram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_Toc165458849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285CF60A" w14:textId="25444621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50" w:history="1">
            <w:r w:rsidR="00B8797C" w:rsidRPr="00C13458">
              <w:rPr>
                <w:rStyle w:val="Hyperlink"/>
                <w:noProof/>
              </w:rPr>
              <w:t>Class Diagram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_Toc165458850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1157B441" w14:textId="785C13B4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51" w:history="1">
            <w:r w:rsidR="00B8797C" w:rsidRPr="00C13458">
              <w:rPr>
                <w:rStyle w:val="Hyperlink"/>
                <w:noProof/>
              </w:rPr>
              <w:t>Object Diagram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_Toc165458851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6CAAD430" w14:textId="0CEB903F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52" w:history="1">
            <w:r w:rsidR="00B8797C" w:rsidRPr="00C13458">
              <w:rPr>
                <w:rStyle w:val="Hyperlink"/>
                <w:noProof/>
              </w:rPr>
              <w:t>Sequence Diagram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_Toc165458852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709B2694" w14:textId="3CAD43D5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53" w:history="1">
            <w:r w:rsidR="00B8797C" w:rsidRPr="00C13458">
              <w:rPr>
                <w:rStyle w:val="Hyperlink"/>
                <w:noProof/>
              </w:rPr>
              <w:t>Collaboration Diagram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_Toc165458853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0B23E066" w14:textId="2B6D9E23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54" w:history="1">
            <w:r w:rsidR="00B8797C" w:rsidRPr="00C13458">
              <w:rPr>
                <w:rStyle w:val="Hyperlink"/>
                <w:noProof/>
              </w:rPr>
              <w:t>Activity Diagram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_Toc165458854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7A645A6E" w14:textId="07A2EEC8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55" w:history="1">
            <w:r w:rsidR="00B8797C" w:rsidRPr="00C13458">
              <w:rPr>
                <w:rStyle w:val="Hyperlink"/>
                <w:noProof/>
              </w:rPr>
              <w:t>State Machine Diagram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_Toc165458855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76EE22B2" w14:textId="290B0C0B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56" w:history="1">
            <w:r w:rsidR="00B8797C" w:rsidRPr="00C13458">
              <w:rPr>
                <w:rStyle w:val="Hyperlink"/>
                <w:noProof/>
              </w:rPr>
              <w:t>Component Diagram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_Toc165458856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28B606DE" w14:textId="69CE09B1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57" w:history="1">
            <w:r w:rsidR="00B8797C" w:rsidRPr="00C13458">
              <w:rPr>
                <w:rStyle w:val="Hyperlink"/>
                <w:noProof/>
              </w:rPr>
              <w:t>Package Diagram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_Toc165458857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6A324465" w14:textId="38E75248" w:rsidR="00B8797C" w:rsidRDefault="00CB56AA">
          <w:pPr>
            <w:pStyle w:val="TOC2"/>
            <w:rPr>
              <w:rFonts w:eastAsiaTheme="minorEastAsia"/>
              <w:noProof/>
              <w:color w:val="auto"/>
              <w:kern w:val="2"/>
              <w:szCs w:val="24"/>
              <w:lang w:eastAsia="en-US"/>
              <w14:ligatures w14:val="standardContextual"/>
            </w:rPr>
          </w:pPr>
          <w:hyperlink w:anchor="_Toc165458858" w:history="1">
            <w:r w:rsidR="00B8797C" w:rsidRPr="00C13458">
              <w:rPr>
                <w:rStyle w:val="Hyperlink"/>
                <w:noProof/>
              </w:rPr>
              <w:t>Deployment Diagram</w:t>
            </w:r>
            <w:r w:rsidR="00B8797C">
              <w:rPr>
                <w:noProof/>
                <w:webHidden/>
              </w:rPr>
              <w:tab/>
            </w:r>
            <w:r w:rsidR="00B8797C">
              <w:rPr>
                <w:noProof/>
                <w:webHidden/>
              </w:rPr>
              <w:fldChar w:fldCharType="begin"/>
            </w:r>
            <w:r w:rsidR="00B8797C">
              <w:rPr>
                <w:noProof/>
                <w:webHidden/>
              </w:rPr>
              <w:instrText xml:space="preserve"> PAGEREF _Toc165458858 \h </w:instrText>
            </w:r>
            <w:r w:rsidR="00B8797C">
              <w:rPr>
                <w:noProof/>
                <w:webHidden/>
              </w:rPr>
            </w:r>
            <w:r w:rsidR="00B879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B8797C">
              <w:rPr>
                <w:noProof/>
                <w:webHidden/>
              </w:rPr>
              <w:fldChar w:fldCharType="end"/>
            </w:r>
          </w:hyperlink>
        </w:p>
        <w:p w14:paraId="3D04E852" w14:textId="2576B70D" w:rsidR="00E66EE7" w:rsidRDefault="00E66EE7">
          <w:r>
            <w:rPr>
              <w:b/>
              <w:bCs/>
              <w:noProof/>
            </w:rPr>
            <w:fldChar w:fldCharType="end"/>
          </w:r>
        </w:p>
      </w:sdtContent>
    </w:sdt>
    <w:p w14:paraId="52E6CCA2" w14:textId="6DA0E613" w:rsidR="00B73AD6" w:rsidRPr="00B73AD6" w:rsidRDefault="00E66EE7" w:rsidP="00B73AD6">
      <w:pPr>
        <w:pStyle w:val="Heading1"/>
        <w:rPr>
          <w:rFonts w:cs="Times New Roman"/>
          <w:b w:val="0"/>
          <w:sz w:val="40"/>
          <w:szCs w:val="40"/>
        </w:rPr>
      </w:pPr>
      <w:bookmarkStart w:id="1" w:name="_Toc165458839"/>
      <w:r>
        <w:rPr>
          <w:rFonts w:cs="Times New Roman"/>
          <w:b w:val="0"/>
          <w:sz w:val="40"/>
          <w:szCs w:val="40"/>
        </w:rPr>
        <w:lastRenderedPageBreak/>
        <w:t>INTRODUCTION</w:t>
      </w:r>
      <w:bookmarkEnd w:id="1"/>
    </w:p>
    <w:p w14:paraId="796D98CA" w14:textId="42413C12" w:rsidR="00B73AD6" w:rsidRDefault="004B52B1" w:rsidP="00766FD0">
      <w:r w:rsidRPr="004B52B1">
        <w:t xml:space="preserve">This Document is the comprehensive overview </w:t>
      </w:r>
      <w:r w:rsidR="007C770B" w:rsidRPr="004B52B1">
        <w:t>of Our</w:t>
      </w:r>
      <w:r w:rsidRPr="004B52B1">
        <w:t xml:space="preserve"> project car wash management </w:t>
      </w:r>
      <w:r w:rsidR="007C770B" w:rsidRPr="004B52B1">
        <w:t>system.</w:t>
      </w:r>
      <w:r w:rsidRPr="004B52B1">
        <w:t xml:space="preserve"> This document will </w:t>
      </w:r>
      <w:r w:rsidR="007C770B" w:rsidRPr="004B52B1">
        <w:t>talk</w:t>
      </w:r>
      <w:r w:rsidRPr="004B52B1">
        <w:t xml:space="preserve"> about all the services for the cars their </w:t>
      </w:r>
      <w:r w:rsidR="007C770B" w:rsidRPr="004B52B1">
        <w:t>details, customers</w:t>
      </w:r>
      <w:r w:rsidRPr="004B52B1">
        <w:t xml:space="preserve"> </w:t>
      </w:r>
      <w:r w:rsidR="007C770B" w:rsidRPr="004B52B1">
        <w:t>details, employee</w:t>
      </w:r>
      <w:r w:rsidRPr="004B52B1">
        <w:t xml:space="preserve"> details and details of the business lost and add.</w:t>
      </w:r>
    </w:p>
    <w:p w14:paraId="6E4B0DAD" w14:textId="6E9444E1" w:rsidR="00B73AD6" w:rsidRDefault="00B73AD6" w:rsidP="00B73AD6">
      <w:pPr>
        <w:pStyle w:val="Heading2"/>
      </w:pPr>
      <w:bookmarkStart w:id="2" w:name="_Toc165458840"/>
      <w:r>
        <w:t>Project Title</w:t>
      </w:r>
      <w:bookmarkEnd w:id="2"/>
    </w:p>
    <w:p w14:paraId="6DAEDCC8" w14:textId="024DF848" w:rsidR="00B73AD6" w:rsidRPr="00B73AD6" w:rsidRDefault="00B73AD6" w:rsidP="00B73AD6">
      <w:r>
        <w:t>Car Wash Man</w:t>
      </w:r>
      <w:r w:rsidR="00DB5587">
        <w:t>agement System</w:t>
      </w:r>
    </w:p>
    <w:p w14:paraId="1BFBC94A" w14:textId="41071C55" w:rsidR="00E92302" w:rsidRDefault="00E92302" w:rsidP="00E92302">
      <w:pPr>
        <w:pStyle w:val="Heading2"/>
      </w:pPr>
      <w:bookmarkStart w:id="3" w:name="_Toc165458841"/>
      <w:r>
        <w:t>Objectives</w:t>
      </w:r>
      <w:bookmarkEnd w:id="3"/>
    </w:p>
    <w:p w14:paraId="41F7F07A" w14:textId="7A1DB088" w:rsidR="000B617C" w:rsidRDefault="000B617C" w:rsidP="000B617C">
      <w:pPr>
        <w:rPr>
          <w:szCs w:val="24"/>
        </w:rPr>
      </w:pPr>
      <w:r>
        <w:rPr>
          <w:szCs w:val="24"/>
        </w:rPr>
        <w:t xml:space="preserve">The objective of this Project is to provide the people with the </w:t>
      </w:r>
      <w:r w:rsidR="007C770B">
        <w:rPr>
          <w:szCs w:val="24"/>
        </w:rPr>
        <w:t>efficient car</w:t>
      </w:r>
      <w:r>
        <w:rPr>
          <w:szCs w:val="24"/>
        </w:rPr>
        <w:t xml:space="preserve"> wash </w:t>
      </w:r>
      <w:r w:rsidR="007C770B">
        <w:rPr>
          <w:szCs w:val="24"/>
        </w:rPr>
        <w:t>services, manage</w:t>
      </w:r>
      <w:r>
        <w:rPr>
          <w:szCs w:val="24"/>
        </w:rPr>
        <w:t xml:space="preserve"> their employee very </w:t>
      </w:r>
      <w:r w:rsidR="007C770B">
        <w:rPr>
          <w:szCs w:val="24"/>
        </w:rPr>
        <w:t>well, record</w:t>
      </w:r>
      <w:r>
        <w:rPr>
          <w:szCs w:val="24"/>
        </w:rPr>
        <w:t xml:space="preserve"> their customers correct and provide them best services with best practice of new technologies and </w:t>
      </w:r>
      <w:r w:rsidR="007C770B">
        <w:rPr>
          <w:szCs w:val="24"/>
        </w:rPr>
        <w:t>methods. The</w:t>
      </w:r>
      <w:r>
        <w:rPr>
          <w:szCs w:val="24"/>
        </w:rPr>
        <w:t xml:space="preserve"> aim is to give the customers a </w:t>
      </w:r>
      <w:r w:rsidR="007C770B">
        <w:rPr>
          <w:szCs w:val="24"/>
        </w:rPr>
        <w:t>better satisfaction</w:t>
      </w:r>
      <w:r>
        <w:rPr>
          <w:szCs w:val="24"/>
        </w:rPr>
        <w:t xml:space="preserve"> about your services by providing them best </w:t>
      </w:r>
      <w:r w:rsidR="007C770B">
        <w:rPr>
          <w:szCs w:val="24"/>
        </w:rPr>
        <w:t>serve, and</w:t>
      </w:r>
      <w:r>
        <w:rPr>
          <w:szCs w:val="24"/>
        </w:rPr>
        <w:t xml:space="preserve"> also aim include to increase growth of your business.</w:t>
      </w:r>
    </w:p>
    <w:p w14:paraId="7287E00F" w14:textId="39FC8493" w:rsidR="000B617C" w:rsidRDefault="004460A2" w:rsidP="004460A2">
      <w:pPr>
        <w:pStyle w:val="Heading2"/>
      </w:pPr>
      <w:bookmarkStart w:id="4" w:name="_Toc165458842"/>
      <w:r>
        <w:t>Functions</w:t>
      </w:r>
      <w:bookmarkEnd w:id="4"/>
    </w:p>
    <w:p w14:paraId="3F062FA8" w14:textId="7F9971BD" w:rsidR="000440E7" w:rsidRDefault="000440E7" w:rsidP="000440E7">
      <w:pPr>
        <w:rPr>
          <w:szCs w:val="24"/>
        </w:rPr>
      </w:pPr>
      <w:r>
        <w:rPr>
          <w:szCs w:val="24"/>
        </w:rPr>
        <w:t xml:space="preserve">Functions that will include </w:t>
      </w:r>
      <w:r w:rsidR="007C770B">
        <w:rPr>
          <w:szCs w:val="24"/>
        </w:rPr>
        <w:t>are:</w:t>
      </w:r>
    </w:p>
    <w:p w14:paraId="6B5F0F61" w14:textId="77777777" w:rsidR="000440E7" w:rsidRDefault="000440E7" w:rsidP="000440E7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Vehicle Management</w:t>
      </w:r>
    </w:p>
    <w:p w14:paraId="38DDE3CA" w14:textId="77777777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>Add vehicle to system</w:t>
      </w:r>
    </w:p>
    <w:p w14:paraId="3378976C" w14:textId="77777777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>Remove vehicle</w:t>
      </w:r>
    </w:p>
    <w:p w14:paraId="3455D850" w14:textId="1413E207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 xml:space="preserve">Update </w:t>
      </w:r>
      <w:r w:rsidR="007C770B">
        <w:rPr>
          <w:szCs w:val="24"/>
        </w:rPr>
        <w:t>information’s</w:t>
      </w:r>
      <w:r>
        <w:rPr>
          <w:szCs w:val="24"/>
        </w:rPr>
        <w:t xml:space="preserve"> of the vehicle in system</w:t>
      </w:r>
    </w:p>
    <w:p w14:paraId="5C5832E0" w14:textId="77777777" w:rsidR="000440E7" w:rsidRDefault="000440E7" w:rsidP="000440E7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Customer management</w:t>
      </w:r>
    </w:p>
    <w:p w14:paraId="3EA4B5F5" w14:textId="77777777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>Can handle customer details add customer</w:t>
      </w:r>
    </w:p>
    <w:p w14:paraId="4FE55823" w14:textId="77777777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 xml:space="preserve">Delete customer </w:t>
      </w:r>
    </w:p>
    <w:p w14:paraId="2C731247" w14:textId="77777777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 xml:space="preserve">Update a customer info </w:t>
      </w:r>
    </w:p>
    <w:p w14:paraId="55910648" w14:textId="77777777" w:rsidR="000440E7" w:rsidRDefault="000440E7" w:rsidP="000440E7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Employee management</w:t>
      </w:r>
    </w:p>
    <w:p w14:paraId="37AAE5DA" w14:textId="77777777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>Handle employee info add new employee</w:t>
      </w:r>
    </w:p>
    <w:p w14:paraId="3240B30A" w14:textId="77777777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>Remove existing employee</w:t>
      </w:r>
    </w:p>
    <w:p w14:paraId="77214E1D" w14:textId="77777777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>Update info of an existing employee</w:t>
      </w:r>
    </w:p>
    <w:p w14:paraId="53BE9350" w14:textId="77777777" w:rsidR="000440E7" w:rsidRDefault="000440E7" w:rsidP="000440E7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Services management </w:t>
      </w:r>
    </w:p>
    <w:p w14:paraId="512649BD" w14:textId="77777777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>Add services to system</w:t>
      </w:r>
    </w:p>
    <w:p w14:paraId="44E7C428" w14:textId="2E3A43A8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 xml:space="preserve">Delete an existing service </w:t>
      </w:r>
    </w:p>
    <w:p w14:paraId="0A5D0CF9" w14:textId="77777777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 xml:space="preserve">Update services </w:t>
      </w:r>
    </w:p>
    <w:p w14:paraId="2EC76926" w14:textId="5CD93352" w:rsidR="000440E7" w:rsidRDefault="0063483F" w:rsidP="000440E7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Sales Management</w:t>
      </w:r>
    </w:p>
    <w:p w14:paraId="1F721C7D" w14:textId="3A2F7A62" w:rsidR="00D74C12" w:rsidRDefault="00D74C12" w:rsidP="00D74C12">
      <w:pPr>
        <w:pStyle w:val="ListParagraph"/>
        <w:numPr>
          <w:ilvl w:val="0"/>
          <w:numId w:val="48"/>
        </w:numPr>
        <w:rPr>
          <w:szCs w:val="24"/>
        </w:rPr>
      </w:pPr>
      <w:r>
        <w:rPr>
          <w:szCs w:val="24"/>
        </w:rPr>
        <w:t>Calculate</w:t>
      </w:r>
      <w:r w:rsidR="0063483F">
        <w:rPr>
          <w:szCs w:val="24"/>
        </w:rPr>
        <w:t xml:space="preserve"> Revenue</w:t>
      </w:r>
    </w:p>
    <w:p w14:paraId="4A776A9F" w14:textId="21D59C67" w:rsidR="0063483F" w:rsidRDefault="0063483F" w:rsidP="00D74C12">
      <w:pPr>
        <w:pStyle w:val="ListParagraph"/>
        <w:numPr>
          <w:ilvl w:val="0"/>
          <w:numId w:val="48"/>
        </w:numPr>
        <w:rPr>
          <w:szCs w:val="24"/>
        </w:rPr>
      </w:pPr>
      <w:r>
        <w:rPr>
          <w:szCs w:val="24"/>
        </w:rPr>
        <w:lastRenderedPageBreak/>
        <w:t>Calculate Profit</w:t>
      </w:r>
    </w:p>
    <w:p w14:paraId="4B3CEE84" w14:textId="419F9C67" w:rsidR="0063483F" w:rsidRDefault="0063483F" w:rsidP="00D74C12">
      <w:pPr>
        <w:pStyle w:val="ListParagraph"/>
        <w:numPr>
          <w:ilvl w:val="0"/>
          <w:numId w:val="48"/>
        </w:numPr>
        <w:rPr>
          <w:szCs w:val="24"/>
        </w:rPr>
      </w:pPr>
      <w:r>
        <w:rPr>
          <w:szCs w:val="24"/>
        </w:rPr>
        <w:t>Store Revenue and Profit in Database</w:t>
      </w:r>
    </w:p>
    <w:p w14:paraId="7E247CDF" w14:textId="083DDC17" w:rsidR="00631965" w:rsidRPr="00576A22" w:rsidRDefault="00631965" w:rsidP="00576A22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Print Receipt</w:t>
      </w:r>
    </w:p>
    <w:p w14:paraId="53FF6BB6" w14:textId="23295F8C" w:rsidR="00631965" w:rsidRPr="00FA15A2" w:rsidRDefault="00FA15A2" w:rsidP="00FA15A2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Data Authentications</w:t>
      </w:r>
    </w:p>
    <w:p w14:paraId="7C583313" w14:textId="3641BC04" w:rsidR="000440E7" w:rsidRDefault="000440E7" w:rsidP="000440E7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>Ensure data</w:t>
      </w:r>
      <w:r w:rsidR="001E60F3">
        <w:rPr>
          <w:szCs w:val="24"/>
        </w:rPr>
        <w:t xml:space="preserve"> Validation and</w:t>
      </w:r>
      <w:r>
        <w:rPr>
          <w:szCs w:val="24"/>
        </w:rPr>
        <w:t xml:space="preserve"> security</w:t>
      </w:r>
    </w:p>
    <w:p w14:paraId="2776C7C2" w14:textId="0F32989A" w:rsidR="004460A2" w:rsidRDefault="001967AB" w:rsidP="000440E7">
      <w:pPr>
        <w:pStyle w:val="Heading2"/>
      </w:pPr>
      <w:bookmarkStart w:id="5" w:name="_Toc165458843"/>
      <w:r>
        <w:t>Architecture</w:t>
      </w:r>
      <w:bookmarkEnd w:id="5"/>
    </w:p>
    <w:p w14:paraId="69D738C5" w14:textId="531BCAA8" w:rsidR="0020721B" w:rsidRDefault="0020721B" w:rsidP="0020721B">
      <w:pPr>
        <w:rPr>
          <w:szCs w:val="24"/>
        </w:rPr>
      </w:pPr>
      <w:r>
        <w:rPr>
          <w:szCs w:val="24"/>
        </w:rPr>
        <w:t xml:space="preserve">Our project based on the Client server </w:t>
      </w:r>
      <w:r w:rsidR="007C770B">
        <w:rPr>
          <w:szCs w:val="24"/>
        </w:rPr>
        <w:t>architecture.</w:t>
      </w:r>
      <w:r>
        <w:rPr>
          <w:szCs w:val="24"/>
        </w:rPr>
        <w:t xml:space="preserve"> A</w:t>
      </w:r>
      <w:r w:rsidR="006A7EF7">
        <w:rPr>
          <w:szCs w:val="24"/>
        </w:rPr>
        <w:t>dmin</w:t>
      </w:r>
      <w:r>
        <w:rPr>
          <w:szCs w:val="24"/>
        </w:rPr>
        <w:t xml:space="preserve"> acts as a client and interacts with server to manage the employees, </w:t>
      </w:r>
      <w:r w:rsidR="007C770B">
        <w:rPr>
          <w:szCs w:val="24"/>
        </w:rPr>
        <w:t>services, vehicles</w:t>
      </w:r>
      <w:r>
        <w:rPr>
          <w:szCs w:val="24"/>
        </w:rPr>
        <w:t xml:space="preserve"> and </w:t>
      </w:r>
      <w:r w:rsidR="007C770B">
        <w:rPr>
          <w:szCs w:val="24"/>
        </w:rPr>
        <w:t>customers.</w:t>
      </w:r>
    </w:p>
    <w:p w14:paraId="2685F33B" w14:textId="2DCC37D6" w:rsidR="007E4041" w:rsidRDefault="007E4041" w:rsidP="0020721B">
      <w:pPr>
        <w:rPr>
          <w:szCs w:val="24"/>
        </w:rPr>
      </w:pPr>
    </w:p>
    <w:p w14:paraId="2DACCA1A" w14:textId="14B737C3" w:rsidR="007E4041" w:rsidRDefault="00FE30B1" w:rsidP="008637AA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140D511" wp14:editId="51BE8312">
            <wp:extent cx="4511040" cy="327660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C073" w14:textId="05BABA8B" w:rsidR="007C770B" w:rsidRPr="0092198B" w:rsidRDefault="00BB3F0B" w:rsidP="0092198B">
      <w:pPr>
        <w:pStyle w:val="Heading2"/>
      </w:pPr>
      <w:bookmarkStart w:id="6" w:name="_Toc164339787"/>
      <w:bookmarkStart w:id="7" w:name="_Toc165458844"/>
      <w:r>
        <w:t>Reasons:</w:t>
      </w:r>
      <w:bookmarkEnd w:id="6"/>
      <w:bookmarkEnd w:id="7"/>
    </w:p>
    <w:p w14:paraId="00F5DAA5" w14:textId="3F33CB39" w:rsidR="0020721B" w:rsidRDefault="0020721B" w:rsidP="0020721B">
      <w:pPr>
        <w:rPr>
          <w:szCs w:val="24"/>
        </w:rPr>
      </w:pPr>
      <w:r>
        <w:rPr>
          <w:szCs w:val="24"/>
        </w:rPr>
        <w:t xml:space="preserve">This architecture offers many advantages that suits our project management and its best working here are some given </w:t>
      </w:r>
      <w:r w:rsidR="007C770B">
        <w:rPr>
          <w:szCs w:val="24"/>
        </w:rPr>
        <w:t>below:</w:t>
      </w:r>
    </w:p>
    <w:p w14:paraId="72D19EE4" w14:textId="77777777" w:rsidR="0020721B" w:rsidRDefault="0020721B" w:rsidP="0020721B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Scalability</w:t>
      </w:r>
    </w:p>
    <w:p w14:paraId="6EC97E72" w14:textId="6F9C0B4A" w:rsidR="0020721B" w:rsidRPr="004E0A2A" w:rsidRDefault="0020721B" w:rsidP="004E0A2A">
      <w:pPr>
        <w:ind w:left="360"/>
        <w:rPr>
          <w:szCs w:val="24"/>
        </w:rPr>
      </w:pPr>
      <w:r w:rsidRPr="004E0A2A">
        <w:rPr>
          <w:szCs w:val="24"/>
        </w:rPr>
        <w:t>By this we can scale the client (</w:t>
      </w:r>
      <w:r w:rsidR="007C770B" w:rsidRPr="004E0A2A">
        <w:rPr>
          <w:szCs w:val="24"/>
        </w:rPr>
        <w:t>interface)</w:t>
      </w:r>
      <w:r w:rsidRPr="004E0A2A">
        <w:rPr>
          <w:szCs w:val="24"/>
        </w:rPr>
        <w:t xml:space="preserve"> to add more clients or server to manage it</w:t>
      </w:r>
    </w:p>
    <w:p w14:paraId="4304DD44" w14:textId="77777777" w:rsidR="0020721B" w:rsidRDefault="0020721B" w:rsidP="0020721B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Centralized data management</w:t>
      </w:r>
    </w:p>
    <w:p w14:paraId="2CA94B4D" w14:textId="77777777" w:rsidR="0020721B" w:rsidRPr="004E0A2A" w:rsidRDefault="0020721B" w:rsidP="004E0A2A">
      <w:pPr>
        <w:ind w:left="360"/>
        <w:rPr>
          <w:szCs w:val="24"/>
        </w:rPr>
      </w:pPr>
      <w:r w:rsidRPr="004E0A2A">
        <w:rPr>
          <w:szCs w:val="24"/>
        </w:rPr>
        <w:t>Means all clients (user interface) can access the same data ensuring consistency and integrity</w:t>
      </w:r>
    </w:p>
    <w:p w14:paraId="75BA9B64" w14:textId="77777777" w:rsidR="0020721B" w:rsidRDefault="0020721B" w:rsidP="0020721B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Improved Security</w:t>
      </w:r>
    </w:p>
    <w:p w14:paraId="12E8440A" w14:textId="77777777" w:rsidR="0020721B" w:rsidRPr="004E0A2A" w:rsidRDefault="0020721B" w:rsidP="004E0A2A">
      <w:pPr>
        <w:ind w:left="360"/>
        <w:rPr>
          <w:szCs w:val="24"/>
        </w:rPr>
      </w:pPr>
      <w:r w:rsidRPr="004E0A2A">
        <w:rPr>
          <w:szCs w:val="24"/>
        </w:rPr>
        <w:t>Centralized data management on server allow to better security implementations</w:t>
      </w:r>
    </w:p>
    <w:p w14:paraId="7386FF15" w14:textId="77777777" w:rsidR="0020721B" w:rsidRDefault="0020721B" w:rsidP="0020721B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Easier maintenance</w:t>
      </w:r>
    </w:p>
    <w:p w14:paraId="1CF4C576" w14:textId="77777777" w:rsidR="0020721B" w:rsidRPr="004E0A2A" w:rsidRDefault="0020721B" w:rsidP="004E0A2A">
      <w:pPr>
        <w:ind w:left="360"/>
        <w:rPr>
          <w:szCs w:val="24"/>
        </w:rPr>
      </w:pPr>
      <w:r w:rsidRPr="004E0A2A">
        <w:rPr>
          <w:szCs w:val="24"/>
        </w:rPr>
        <w:t>Separating the server and client side it will make maintenance easier</w:t>
      </w:r>
    </w:p>
    <w:p w14:paraId="75480B04" w14:textId="77777777" w:rsidR="0020721B" w:rsidRDefault="0020721B" w:rsidP="0020721B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lastRenderedPageBreak/>
        <w:t>Platform independence</w:t>
      </w:r>
    </w:p>
    <w:p w14:paraId="67DB9FC6" w14:textId="77777777" w:rsidR="0020721B" w:rsidRPr="004E0A2A" w:rsidRDefault="0020721B" w:rsidP="004E0A2A">
      <w:pPr>
        <w:ind w:left="360"/>
        <w:rPr>
          <w:szCs w:val="24"/>
        </w:rPr>
      </w:pPr>
      <w:r w:rsidRPr="004E0A2A">
        <w:rPr>
          <w:szCs w:val="24"/>
        </w:rPr>
        <w:t>Client server architecture allow the app for platform independence</w:t>
      </w:r>
    </w:p>
    <w:p w14:paraId="6F8D4A90" w14:textId="77777777" w:rsidR="0020721B" w:rsidRDefault="0020721B" w:rsidP="0020721B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Concurrency and load management</w:t>
      </w:r>
    </w:p>
    <w:p w14:paraId="2314FD7A" w14:textId="28C373BA" w:rsidR="001967AB" w:rsidRPr="004E0A2A" w:rsidRDefault="0020721B" w:rsidP="004E0A2A">
      <w:pPr>
        <w:ind w:left="360"/>
        <w:rPr>
          <w:szCs w:val="24"/>
        </w:rPr>
      </w:pPr>
      <w:r w:rsidRPr="004E0A2A">
        <w:rPr>
          <w:szCs w:val="24"/>
        </w:rPr>
        <w:t>Server can handle concurrency and can distribute the work load efficiently</w:t>
      </w:r>
    </w:p>
    <w:p w14:paraId="786FC092" w14:textId="64F66857" w:rsidR="009C744D" w:rsidRDefault="009C744D" w:rsidP="009C744D">
      <w:pPr>
        <w:pStyle w:val="Heading2"/>
      </w:pPr>
      <w:bookmarkStart w:id="8" w:name="_Toc165458845"/>
      <w:r>
        <w:t>Use Cases</w:t>
      </w:r>
      <w:bookmarkEnd w:id="8"/>
    </w:p>
    <w:p w14:paraId="2306F7CC" w14:textId="7BE4A599" w:rsidR="0021371D" w:rsidRPr="00C8115E" w:rsidRDefault="008C2D40" w:rsidP="0021371D">
      <w:pPr>
        <w:pStyle w:val="Heading2"/>
      </w:pPr>
      <w:bookmarkStart w:id="9" w:name="_Toc165458846"/>
      <w:r>
        <w:t xml:space="preserve">Primary </w:t>
      </w:r>
      <w:r w:rsidR="0021371D" w:rsidRPr="00C8115E">
        <w:t>Actor:</w:t>
      </w:r>
      <w:bookmarkEnd w:id="9"/>
    </w:p>
    <w:p w14:paraId="5744E5A0" w14:textId="066FBCBA" w:rsidR="0021371D" w:rsidRPr="00F62BC1" w:rsidRDefault="0021371D" w:rsidP="0021371D">
      <w:pPr>
        <w:pStyle w:val="ListParagraph"/>
        <w:widowControl w:val="0"/>
        <w:numPr>
          <w:ilvl w:val="0"/>
          <w:numId w:val="10"/>
        </w:numPr>
        <w:tabs>
          <w:tab w:val="left" w:pos="821"/>
        </w:tabs>
        <w:autoSpaceDE w:val="0"/>
        <w:autoSpaceDN w:val="0"/>
        <w:spacing w:before="35" w:line="240" w:lineRule="auto"/>
        <w:ind w:hanging="361"/>
        <w:contextualSpacing w:val="0"/>
        <w:rPr>
          <w:rFonts w:asciiTheme="majorHAnsi" w:hAnsiTheme="majorHAnsi"/>
          <w:sz w:val="28"/>
          <w:szCs w:val="18"/>
        </w:rPr>
      </w:pPr>
      <w:r w:rsidRPr="00F62BC1">
        <w:rPr>
          <w:rFonts w:asciiTheme="majorHAnsi" w:hAnsiTheme="majorHAnsi"/>
          <w:sz w:val="28"/>
          <w:szCs w:val="18"/>
        </w:rPr>
        <w:t>Admin</w:t>
      </w:r>
    </w:p>
    <w:p w14:paraId="756BC60A" w14:textId="59F28B3D" w:rsidR="008C5E41" w:rsidRPr="008C5E41" w:rsidRDefault="0021371D" w:rsidP="00604BF1">
      <w:pPr>
        <w:pStyle w:val="Heading2"/>
        <w:spacing w:before="270" w:after="36"/>
      </w:pPr>
      <w:bookmarkStart w:id="10" w:name="_Toc165458847"/>
      <w:r w:rsidRPr="00C8115E">
        <w:t>Use</w:t>
      </w:r>
      <w:r w:rsidRPr="00C8115E">
        <w:rPr>
          <w:spacing w:val="-1"/>
        </w:rPr>
        <w:t xml:space="preserve"> </w:t>
      </w:r>
      <w:r w:rsidRPr="00C8115E">
        <w:t>Cases Table:</w:t>
      </w:r>
      <w:bookmarkEnd w:id="10"/>
    </w:p>
    <w:tbl>
      <w:tblPr>
        <w:tblpPr w:leftFromText="180" w:rightFromText="180" w:vertAnchor="text" w:horzAnchor="page" w:tblpX="1349" w:tblpY="671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1"/>
        <w:gridCol w:w="6892"/>
      </w:tblGrid>
      <w:tr w:rsidR="00604BF1" w:rsidRPr="00C8115E" w14:paraId="20900E6C" w14:textId="77777777" w:rsidTr="00750D47">
        <w:trPr>
          <w:trHeight w:val="420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EE26779" w14:textId="77777777" w:rsidR="00604BF1" w:rsidRPr="00C8115E" w:rsidRDefault="00604BF1" w:rsidP="00750D47">
            <w:pPr>
              <w:pStyle w:val="TableParagraph"/>
              <w:spacing w:before="2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UC-1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EA87B53" w14:textId="77777777" w:rsidR="00604BF1" w:rsidRPr="00F62BC1" w:rsidRDefault="00604BF1" w:rsidP="00750D47">
            <w:pPr>
              <w:pStyle w:val="TableParagraph"/>
              <w:spacing w:line="348" w:lineRule="exact"/>
              <w:rPr>
                <w:rFonts w:asciiTheme="majorHAnsi" w:hAnsiTheme="majorHAnsi"/>
                <w:color w:val="0000FF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Sign</w:t>
            </w:r>
            <w:r w:rsidRPr="00F62BC1">
              <w:rPr>
                <w:rFonts w:asciiTheme="majorHAnsi" w:hAnsiTheme="majorHAnsi"/>
                <w:spacing w:val="-2"/>
                <w:sz w:val="32"/>
              </w:rPr>
              <w:t xml:space="preserve"> </w:t>
            </w:r>
            <w:r w:rsidRPr="00F62BC1">
              <w:rPr>
                <w:rFonts w:asciiTheme="majorHAnsi" w:hAnsiTheme="majorHAnsi"/>
                <w:sz w:val="32"/>
              </w:rPr>
              <w:t xml:space="preserve">In  </w:t>
            </w:r>
          </w:p>
        </w:tc>
      </w:tr>
      <w:tr w:rsidR="00604BF1" w:rsidRPr="00C8115E" w14:paraId="32658C72" w14:textId="77777777" w:rsidTr="00750D47">
        <w:trPr>
          <w:trHeight w:val="420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1861508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UC-2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FE1BEE8" w14:textId="77777777" w:rsidR="00604BF1" w:rsidRPr="00F62BC1" w:rsidRDefault="00604BF1" w:rsidP="00750D47">
            <w:pPr>
              <w:pStyle w:val="TableParagraph"/>
              <w:tabs>
                <w:tab w:val="center" w:pos="3332"/>
              </w:tabs>
              <w:spacing w:line="348" w:lineRule="exact"/>
              <w:rPr>
                <w:rFonts w:asciiTheme="majorHAnsi" w:hAnsiTheme="majorHAnsi"/>
                <w:color w:val="0000FF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Add Employee</w:t>
            </w:r>
            <w:r w:rsidRPr="00F62BC1">
              <w:rPr>
                <w:rFonts w:asciiTheme="majorHAnsi" w:hAnsiTheme="majorHAnsi"/>
                <w:sz w:val="32"/>
              </w:rPr>
              <w:tab/>
            </w:r>
          </w:p>
        </w:tc>
      </w:tr>
      <w:tr w:rsidR="00604BF1" w:rsidRPr="00C8115E" w14:paraId="61BBA834" w14:textId="77777777" w:rsidTr="00750D47">
        <w:trPr>
          <w:trHeight w:val="420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CC9B3CC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UC-3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10396C3" w14:textId="77777777" w:rsidR="00604BF1" w:rsidRPr="00F62BC1" w:rsidRDefault="00604BF1" w:rsidP="00750D47">
            <w:pPr>
              <w:pStyle w:val="TableParagraph"/>
              <w:spacing w:line="348" w:lineRule="exact"/>
              <w:rPr>
                <w:rFonts w:asciiTheme="majorHAnsi" w:hAnsiTheme="majorHAnsi"/>
                <w:color w:val="0000FF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Add Customer</w:t>
            </w:r>
          </w:p>
        </w:tc>
      </w:tr>
      <w:tr w:rsidR="00604BF1" w:rsidRPr="00C8115E" w14:paraId="3AE35EBE" w14:textId="77777777" w:rsidTr="00750D47">
        <w:trPr>
          <w:trHeight w:val="42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730CC45" w14:textId="77777777" w:rsidR="00604BF1" w:rsidRPr="00C8115E" w:rsidRDefault="00604BF1" w:rsidP="00750D47">
            <w:pPr>
              <w:pStyle w:val="TableParagraph"/>
              <w:spacing w:before="2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UC-4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6197D29" w14:textId="77777777" w:rsidR="00604BF1" w:rsidRPr="00F62BC1" w:rsidRDefault="00604BF1" w:rsidP="00750D47">
            <w:pPr>
              <w:pStyle w:val="TableParagraph"/>
              <w:spacing w:before="1" w:line="348" w:lineRule="exact"/>
              <w:rPr>
                <w:rFonts w:asciiTheme="majorHAnsi" w:hAnsiTheme="majorHAnsi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Add Services</w:t>
            </w:r>
          </w:p>
        </w:tc>
      </w:tr>
      <w:tr w:rsidR="00604BF1" w:rsidRPr="00C8115E" w14:paraId="69D789F0" w14:textId="77777777" w:rsidTr="00750D47">
        <w:trPr>
          <w:trHeight w:val="420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FB6787D" w14:textId="77777777" w:rsidR="00604BF1" w:rsidRPr="00C8115E" w:rsidRDefault="00604BF1" w:rsidP="00750D47">
            <w:pPr>
              <w:pStyle w:val="TableParagraph"/>
              <w:spacing w:before="2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UC-5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639289A" w14:textId="77777777" w:rsidR="00604BF1" w:rsidRPr="00F62BC1" w:rsidRDefault="00604BF1" w:rsidP="00750D47">
            <w:pPr>
              <w:pStyle w:val="TableParagraph"/>
              <w:spacing w:line="348" w:lineRule="exact"/>
              <w:rPr>
                <w:rFonts w:asciiTheme="majorHAnsi" w:hAnsiTheme="majorHAnsi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Add Vehicle</w:t>
            </w:r>
          </w:p>
        </w:tc>
      </w:tr>
      <w:tr w:rsidR="00604BF1" w:rsidRPr="00C8115E" w14:paraId="3342D712" w14:textId="77777777" w:rsidTr="00750D47">
        <w:trPr>
          <w:trHeight w:val="420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CD3AEE8" w14:textId="77777777" w:rsidR="00604BF1" w:rsidRPr="00C8115E" w:rsidRDefault="00604BF1" w:rsidP="00750D47">
            <w:pPr>
              <w:pStyle w:val="TableParagraph"/>
              <w:spacing w:before="2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UC-6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FE9B148" w14:textId="77777777" w:rsidR="00604BF1" w:rsidRPr="00F62BC1" w:rsidRDefault="00604BF1" w:rsidP="00750D47">
            <w:pPr>
              <w:pStyle w:val="TableParagraph"/>
              <w:spacing w:line="348" w:lineRule="exact"/>
              <w:rPr>
                <w:rFonts w:asciiTheme="majorHAnsi" w:hAnsiTheme="majorHAnsi"/>
                <w:color w:val="0000FF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Update Employee Info</w:t>
            </w:r>
          </w:p>
        </w:tc>
      </w:tr>
      <w:tr w:rsidR="00604BF1" w:rsidRPr="00C8115E" w14:paraId="43CBC26C" w14:textId="77777777" w:rsidTr="00750D47">
        <w:trPr>
          <w:trHeight w:val="420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641A50F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UC-7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F65E9EB" w14:textId="77777777" w:rsidR="00604BF1" w:rsidRPr="00F62BC1" w:rsidRDefault="00604BF1" w:rsidP="00750D47">
            <w:pPr>
              <w:pStyle w:val="TableParagraph"/>
              <w:spacing w:line="348" w:lineRule="exact"/>
              <w:rPr>
                <w:rFonts w:asciiTheme="majorHAnsi" w:hAnsiTheme="majorHAnsi"/>
                <w:color w:val="0000FF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Update Customer Info</w:t>
            </w:r>
          </w:p>
        </w:tc>
      </w:tr>
      <w:tr w:rsidR="00604BF1" w:rsidRPr="00C8115E" w14:paraId="1F9B0BB5" w14:textId="77777777" w:rsidTr="00750D47">
        <w:trPr>
          <w:trHeight w:val="63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AEE9235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UC-8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D6BE774" w14:textId="77777777" w:rsidR="00604BF1" w:rsidRPr="00F62BC1" w:rsidRDefault="00604BF1" w:rsidP="00750D47">
            <w:pPr>
              <w:pStyle w:val="TableParagraph"/>
              <w:spacing w:line="366" w:lineRule="exact"/>
              <w:rPr>
                <w:rFonts w:asciiTheme="majorHAnsi" w:hAnsiTheme="majorHAnsi"/>
                <w:color w:val="0000FF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Update Service Info</w:t>
            </w:r>
          </w:p>
        </w:tc>
      </w:tr>
      <w:tr w:rsidR="00604BF1" w:rsidRPr="00C8115E" w14:paraId="5F080CB2" w14:textId="77777777" w:rsidTr="00750D47">
        <w:trPr>
          <w:trHeight w:val="63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1CEBEF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</w:t>
            </w:r>
            <w:r>
              <w:rPr>
                <w:rFonts w:asciiTheme="majorHAnsi" w:hAnsiTheme="majorHAnsi"/>
                <w:b/>
                <w:bCs/>
                <w:sz w:val="28"/>
              </w:rPr>
              <w:t>9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293E6BF" w14:textId="77777777" w:rsidR="00604BF1" w:rsidRPr="00F62BC1" w:rsidRDefault="00604BF1" w:rsidP="00750D47">
            <w:pPr>
              <w:pStyle w:val="TableParagraph"/>
              <w:spacing w:line="366" w:lineRule="exact"/>
              <w:rPr>
                <w:rFonts w:asciiTheme="majorHAnsi" w:hAnsiTheme="majorHAnsi"/>
                <w:color w:val="0000FF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Update Vehicle Info</w:t>
            </w:r>
          </w:p>
        </w:tc>
      </w:tr>
      <w:tr w:rsidR="00604BF1" w:rsidRPr="00C8115E" w14:paraId="148B8E8A" w14:textId="77777777" w:rsidTr="00750D47">
        <w:trPr>
          <w:trHeight w:val="63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DBE44D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</w:t>
            </w:r>
            <w:r>
              <w:rPr>
                <w:rFonts w:asciiTheme="majorHAnsi" w:hAnsiTheme="majorHAnsi"/>
                <w:b/>
                <w:bCs/>
                <w:sz w:val="28"/>
              </w:rPr>
              <w:t>10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8D23D6E" w14:textId="77777777" w:rsidR="00604BF1" w:rsidRPr="00F62BC1" w:rsidRDefault="00604BF1" w:rsidP="00750D47">
            <w:pPr>
              <w:pStyle w:val="TableParagraph"/>
              <w:spacing w:line="366" w:lineRule="exact"/>
              <w:rPr>
                <w:rFonts w:asciiTheme="majorHAnsi" w:hAnsiTheme="majorHAnsi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Delete Existing Employee</w:t>
            </w:r>
          </w:p>
        </w:tc>
      </w:tr>
      <w:tr w:rsidR="00604BF1" w:rsidRPr="00C8115E" w14:paraId="0B87A830" w14:textId="77777777" w:rsidTr="00750D47">
        <w:trPr>
          <w:trHeight w:val="63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E7F4FC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</w:t>
            </w:r>
            <w:r>
              <w:rPr>
                <w:rFonts w:asciiTheme="majorHAnsi" w:hAnsiTheme="majorHAnsi"/>
                <w:b/>
                <w:bCs/>
                <w:sz w:val="28"/>
              </w:rPr>
              <w:t>11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AE51E0" w14:textId="77777777" w:rsidR="00604BF1" w:rsidRPr="00F62BC1" w:rsidRDefault="00604BF1" w:rsidP="00750D47">
            <w:pPr>
              <w:pStyle w:val="TableParagraph"/>
              <w:spacing w:line="366" w:lineRule="exact"/>
              <w:rPr>
                <w:rFonts w:asciiTheme="majorHAnsi" w:hAnsiTheme="majorHAnsi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Delete Existing Customer</w:t>
            </w:r>
          </w:p>
        </w:tc>
      </w:tr>
      <w:tr w:rsidR="00604BF1" w:rsidRPr="00C8115E" w14:paraId="37FF9AB4" w14:textId="77777777" w:rsidTr="00750D47">
        <w:trPr>
          <w:trHeight w:val="63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4BFA8C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</w:t>
            </w:r>
            <w:r>
              <w:rPr>
                <w:rFonts w:asciiTheme="majorHAnsi" w:hAnsiTheme="majorHAnsi"/>
                <w:b/>
                <w:bCs/>
                <w:sz w:val="28"/>
              </w:rPr>
              <w:t>12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D7C724" w14:textId="77777777" w:rsidR="00604BF1" w:rsidRPr="00F62BC1" w:rsidRDefault="00604BF1" w:rsidP="00750D47">
            <w:pPr>
              <w:pStyle w:val="TableParagraph"/>
              <w:spacing w:line="366" w:lineRule="exact"/>
              <w:rPr>
                <w:rFonts w:asciiTheme="majorHAnsi" w:hAnsiTheme="majorHAnsi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Delete Existing Service</w:t>
            </w:r>
          </w:p>
        </w:tc>
      </w:tr>
      <w:tr w:rsidR="00604BF1" w:rsidRPr="00C8115E" w14:paraId="13A81C81" w14:textId="77777777" w:rsidTr="00750D47">
        <w:trPr>
          <w:trHeight w:val="63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3DEB126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</w:t>
            </w:r>
            <w:r>
              <w:rPr>
                <w:rFonts w:asciiTheme="majorHAnsi" w:hAnsiTheme="majorHAnsi"/>
                <w:b/>
                <w:bCs/>
                <w:sz w:val="28"/>
              </w:rPr>
              <w:t>13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3EDCC3" w14:textId="77777777" w:rsidR="00604BF1" w:rsidRPr="00F62BC1" w:rsidRDefault="00604BF1" w:rsidP="00750D47">
            <w:pPr>
              <w:pStyle w:val="TableParagraph"/>
              <w:spacing w:line="366" w:lineRule="exact"/>
              <w:rPr>
                <w:rFonts w:asciiTheme="majorHAnsi" w:hAnsiTheme="majorHAnsi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Delete Existing Vehicle</w:t>
            </w:r>
          </w:p>
        </w:tc>
      </w:tr>
      <w:tr w:rsidR="00604BF1" w:rsidRPr="00C8115E" w14:paraId="17C23F98" w14:textId="77777777" w:rsidTr="00750D47">
        <w:trPr>
          <w:trHeight w:val="63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5A377D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</w:t>
            </w:r>
            <w:r>
              <w:rPr>
                <w:rFonts w:asciiTheme="majorHAnsi" w:hAnsiTheme="majorHAnsi"/>
                <w:b/>
                <w:bCs/>
                <w:sz w:val="28"/>
              </w:rPr>
              <w:t>14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0F79D9" w14:textId="77777777" w:rsidR="00604BF1" w:rsidRPr="00F62BC1" w:rsidRDefault="00604BF1" w:rsidP="00750D47">
            <w:pPr>
              <w:pStyle w:val="TableParagraph"/>
              <w:spacing w:line="366" w:lineRule="exact"/>
              <w:rPr>
                <w:rFonts w:asciiTheme="majorHAnsi" w:hAnsiTheme="majorHAnsi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View Report</w:t>
            </w:r>
          </w:p>
        </w:tc>
      </w:tr>
      <w:tr w:rsidR="00604BF1" w:rsidRPr="00C8115E" w14:paraId="3137479F" w14:textId="77777777" w:rsidTr="00750D47">
        <w:trPr>
          <w:trHeight w:val="63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0E61D2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</w:t>
            </w:r>
            <w:r>
              <w:rPr>
                <w:rFonts w:asciiTheme="majorHAnsi" w:hAnsiTheme="majorHAnsi"/>
                <w:b/>
                <w:bCs/>
                <w:sz w:val="28"/>
              </w:rPr>
              <w:t>15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B6039" w14:textId="77777777" w:rsidR="00604BF1" w:rsidRPr="00F62BC1" w:rsidRDefault="00604BF1" w:rsidP="00750D47">
            <w:pPr>
              <w:pStyle w:val="TableParagraph"/>
              <w:spacing w:line="366" w:lineRule="exact"/>
              <w:rPr>
                <w:rFonts w:asciiTheme="majorHAnsi" w:hAnsiTheme="majorHAnsi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Calculate Sales Profit</w:t>
            </w:r>
          </w:p>
        </w:tc>
      </w:tr>
      <w:tr w:rsidR="00604BF1" w:rsidRPr="00C8115E" w14:paraId="106BCAA7" w14:textId="77777777" w:rsidTr="00750D47">
        <w:trPr>
          <w:trHeight w:val="63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C35B3B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UC-</w:t>
            </w:r>
            <w:r>
              <w:rPr>
                <w:rFonts w:asciiTheme="majorHAnsi" w:hAnsiTheme="majorHAnsi"/>
                <w:b/>
                <w:bCs/>
                <w:sz w:val="28"/>
              </w:rPr>
              <w:t>16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8FB050" w14:textId="77777777" w:rsidR="00604BF1" w:rsidRPr="00F62BC1" w:rsidRDefault="00604BF1" w:rsidP="00750D47">
            <w:pPr>
              <w:pStyle w:val="TableParagraph"/>
              <w:spacing w:line="366" w:lineRule="exact"/>
              <w:rPr>
                <w:rFonts w:asciiTheme="majorHAnsi" w:hAnsiTheme="majorHAnsi"/>
                <w:sz w:val="32"/>
              </w:rPr>
            </w:pPr>
            <w:r>
              <w:rPr>
                <w:rFonts w:asciiTheme="majorHAnsi" w:hAnsiTheme="majorHAnsi"/>
                <w:sz w:val="32"/>
              </w:rPr>
              <w:t>Sing Up</w:t>
            </w:r>
          </w:p>
        </w:tc>
      </w:tr>
      <w:tr w:rsidR="00604BF1" w:rsidRPr="00C8115E" w14:paraId="44F94040" w14:textId="77777777" w:rsidTr="00750D47">
        <w:trPr>
          <w:trHeight w:val="63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4A1720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UC-</w:t>
            </w:r>
            <w:r>
              <w:rPr>
                <w:rFonts w:asciiTheme="majorHAnsi" w:hAnsiTheme="majorHAnsi"/>
                <w:b/>
                <w:bCs/>
                <w:sz w:val="28"/>
              </w:rPr>
              <w:t>17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65F1C7" w14:textId="77777777" w:rsidR="00604BF1" w:rsidRPr="00F62BC1" w:rsidRDefault="00604BF1" w:rsidP="00750D47">
            <w:pPr>
              <w:pStyle w:val="TableParagraph"/>
              <w:spacing w:line="366" w:lineRule="exact"/>
              <w:rPr>
                <w:rFonts w:asciiTheme="majorHAnsi" w:hAnsiTheme="majorHAnsi"/>
                <w:sz w:val="32"/>
              </w:rPr>
            </w:pPr>
            <w:r w:rsidRPr="00F62BC1">
              <w:rPr>
                <w:rFonts w:asciiTheme="majorHAnsi" w:hAnsiTheme="majorHAnsi"/>
                <w:sz w:val="32"/>
              </w:rPr>
              <w:t>Print Bill</w:t>
            </w:r>
          </w:p>
        </w:tc>
      </w:tr>
      <w:tr w:rsidR="00604BF1" w:rsidRPr="00C8115E" w14:paraId="4C05AC87" w14:textId="77777777" w:rsidTr="00750D47">
        <w:trPr>
          <w:trHeight w:val="631"/>
        </w:trPr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22B2BD" w14:textId="77777777" w:rsidR="00604BF1" w:rsidRPr="00C8115E" w:rsidRDefault="00604BF1" w:rsidP="00750D47">
            <w:pPr>
              <w:pStyle w:val="TableParagraph"/>
              <w:spacing w:line="322" w:lineRule="exact"/>
              <w:ind w:left="0" w:right="997"/>
              <w:jc w:val="righ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UC-18</w:t>
            </w:r>
          </w:p>
        </w:tc>
        <w:tc>
          <w:tcPr>
            <w:tcW w:w="68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2FCE2F" w14:textId="77777777" w:rsidR="00604BF1" w:rsidRPr="00F62BC1" w:rsidRDefault="00604BF1" w:rsidP="00750D47">
            <w:pPr>
              <w:pStyle w:val="TableParagraph"/>
              <w:spacing w:line="366" w:lineRule="exact"/>
              <w:rPr>
                <w:rFonts w:asciiTheme="majorHAnsi" w:hAnsiTheme="majorHAnsi"/>
                <w:sz w:val="32"/>
              </w:rPr>
            </w:pPr>
            <w:r>
              <w:rPr>
                <w:rFonts w:asciiTheme="majorHAnsi" w:hAnsiTheme="majorHAnsi"/>
                <w:sz w:val="32"/>
              </w:rPr>
              <w:t>Logout</w:t>
            </w:r>
          </w:p>
        </w:tc>
      </w:tr>
    </w:tbl>
    <w:p w14:paraId="6FE2C8CD" w14:textId="77777777" w:rsidR="008C5E41" w:rsidRPr="008C5E41" w:rsidRDefault="008C5E41" w:rsidP="008C5E41"/>
    <w:p w14:paraId="4A05717D" w14:textId="77777777" w:rsidR="0021371D" w:rsidRPr="00C8115E" w:rsidRDefault="0021371D" w:rsidP="0021371D">
      <w:pPr>
        <w:pStyle w:val="BodyText"/>
        <w:spacing w:before="7"/>
        <w:rPr>
          <w:rFonts w:asciiTheme="majorHAnsi" w:hAnsiTheme="majorHAnsi"/>
          <w:b/>
          <w:bCs/>
          <w:sz w:val="26"/>
        </w:rPr>
      </w:pPr>
    </w:p>
    <w:p w14:paraId="334CFD48" w14:textId="77777777" w:rsidR="001012D8" w:rsidRDefault="001012D8" w:rsidP="00604BF1">
      <w:pPr>
        <w:spacing w:before="85"/>
        <w:ind w:right="1519"/>
        <w:rPr>
          <w:rFonts w:asciiTheme="majorHAnsi" w:hAnsiTheme="majorHAnsi"/>
          <w:b/>
          <w:bCs/>
          <w:spacing w:val="-8"/>
          <w:sz w:val="36"/>
        </w:rPr>
      </w:pPr>
    </w:p>
    <w:p w14:paraId="4DDFAF10" w14:textId="27B058D7" w:rsidR="0021371D" w:rsidRPr="00C8115E" w:rsidRDefault="0021371D" w:rsidP="0021371D">
      <w:pPr>
        <w:spacing w:before="85"/>
        <w:ind w:left="1314"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8"/>
          <w:sz w:val="36"/>
        </w:rPr>
        <w:t>UC-1:</w:t>
      </w:r>
      <w:r w:rsidRPr="00C8115E">
        <w:rPr>
          <w:rFonts w:asciiTheme="majorHAnsi" w:hAnsiTheme="majorHAnsi"/>
          <w:b/>
          <w:bCs/>
          <w:spacing w:val="-18"/>
          <w:sz w:val="36"/>
        </w:rPr>
        <w:t xml:space="preserve"> </w:t>
      </w:r>
      <w:r w:rsidRPr="00C8115E">
        <w:rPr>
          <w:rFonts w:asciiTheme="majorHAnsi" w:hAnsiTheme="majorHAnsi"/>
          <w:b/>
          <w:bCs/>
          <w:spacing w:val="-8"/>
          <w:sz w:val="36"/>
        </w:rPr>
        <w:t>Sign</w:t>
      </w:r>
      <w:r w:rsidRPr="00C8115E">
        <w:rPr>
          <w:rFonts w:asciiTheme="majorHAnsi" w:hAnsiTheme="majorHAnsi"/>
          <w:b/>
          <w:bCs/>
          <w:spacing w:val="-21"/>
          <w:sz w:val="36"/>
        </w:rPr>
        <w:t xml:space="preserve"> </w:t>
      </w:r>
      <w:r w:rsidRPr="00C8115E">
        <w:rPr>
          <w:rFonts w:asciiTheme="majorHAnsi" w:hAnsiTheme="majorHAnsi"/>
          <w:b/>
          <w:bCs/>
          <w:spacing w:val="-7"/>
          <w:sz w:val="36"/>
        </w:rPr>
        <w:t>In</w:t>
      </w:r>
    </w:p>
    <w:tbl>
      <w:tblPr>
        <w:tblpPr w:leftFromText="180" w:rightFromText="180" w:vertAnchor="text" w:horzAnchor="page" w:tblpX="1349" w:tblpY="156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3"/>
        <w:gridCol w:w="3482"/>
        <w:gridCol w:w="3482"/>
      </w:tblGrid>
      <w:tr w:rsidR="0021371D" w:rsidRPr="00C8115E" w14:paraId="0106F987" w14:textId="77777777" w:rsidTr="0021371D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94BCCCF" w14:textId="77777777" w:rsidR="0021371D" w:rsidRPr="00C8115E" w:rsidRDefault="0021371D">
            <w:pPr>
              <w:pStyle w:val="TableParagraph"/>
              <w:spacing w:before="2" w:line="308" w:lineRule="exact"/>
              <w:ind w:left="179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BFCEC6E" w14:textId="77777777" w:rsidR="0021371D" w:rsidRPr="00C8115E" w:rsidRDefault="0021371D">
            <w:pPr>
              <w:pStyle w:val="TableParagraph"/>
              <w:spacing w:before="2" w:line="308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Sign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</w:t>
            </w:r>
          </w:p>
        </w:tc>
      </w:tr>
      <w:tr w:rsidR="0021371D" w:rsidRPr="00C8115E" w14:paraId="7C9A4667" w14:textId="77777777" w:rsidTr="0021371D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39F610D" w14:textId="77777777" w:rsidR="0021371D" w:rsidRPr="00C8115E" w:rsidRDefault="0021371D">
            <w:pPr>
              <w:pStyle w:val="TableParagraph"/>
              <w:spacing w:before="2" w:line="308" w:lineRule="exact"/>
              <w:ind w:left="178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45ADB43" w14:textId="6D2EE2E8" w:rsidR="0021371D" w:rsidRPr="00C8115E" w:rsidRDefault="0087084B">
            <w:pPr>
              <w:pStyle w:val="TableParagraph"/>
              <w:spacing w:before="2" w:line="308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s</w:t>
            </w:r>
          </w:p>
        </w:tc>
      </w:tr>
      <w:tr w:rsidR="0021371D" w:rsidRPr="00C8115E" w14:paraId="322A93EC" w14:textId="77777777" w:rsidTr="0021371D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58BCCAB" w14:textId="77777777" w:rsidR="0021371D" w:rsidRPr="00C8115E" w:rsidRDefault="0021371D">
            <w:pPr>
              <w:pStyle w:val="TableParagraph"/>
              <w:spacing w:before="2" w:line="308" w:lineRule="exact"/>
              <w:ind w:left="178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F3793B7" w14:textId="3776691E" w:rsidR="0021371D" w:rsidRPr="00C8115E" w:rsidRDefault="0021371D">
            <w:pPr>
              <w:pStyle w:val="TableParagraph"/>
              <w:spacing w:before="2" w:line="308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As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Padmi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ni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want to</w:t>
            </w:r>
            <w:r w:rsidRPr="00C8115E">
              <w:rPr>
                <w:rFonts w:asciiTheme="majorHAnsi" w:hAnsiTheme="majorHAnsi"/>
                <w:b/>
                <w:bCs/>
                <w:spacing w:val="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 In.</w:t>
            </w:r>
          </w:p>
        </w:tc>
      </w:tr>
      <w:tr w:rsidR="0021371D" w:rsidRPr="00C8115E" w14:paraId="7CF27976" w14:textId="77777777" w:rsidTr="0021371D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679804E" w14:textId="77777777" w:rsidR="0021371D" w:rsidRPr="00C8115E" w:rsidRDefault="0021371D">
            <w:pPr>
              <w:pStyle w:val="TableParagraph"/>
              <w:spacing w:before="2" w:line="308" w:lineRule="exact"/>
              <w:ind w:left="179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3BF353" w14:textId="53879BDF" w:rsidR="0021371D" w:rsidRPr="00C8115E" w:rsidRDefault="0021371D">
            <w:pPr>
              <w:pStyle w:val="TableParagraph"/>
              <w:spacing w:before="2" w:line="308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in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Button.</w:t>
            </w:r>
          </w:p>
        </w:tc>
      </w:tr>
      <w:tr w:rsidR="0021371D" w:rsidRPr="00C8115E" w14:paraId="57E3116C" w14:textId="77777777" w:rsidTr="0021371D">
        <w:trPr>
          <w:trHeight w:val="992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D2A9A8D" w14:textId="77777777" w:rsidR="0021371D" w:rsidRPr="00C8115E" w:rsidRDefault="0021371D">
            <w:pPr>
              <w:pStyle w:val="TableParagraph"/>
              <w:spacing w:before="2"/>
              <w:ind w:left="177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5F020F8" w14:textId="32AA8AB6" w:rsidR="0021371D" w:rsidRPr="00C8115E" w:rsidRDefault="0087084B" w:rsidP="0021371D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/ Admin must</w:t>
            </w:r>
            <w:r w:rsidR="0021371D"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provide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username.</w:t>
            </w:r>
          </w:p>
          <w:p w14:paraId="082D9613" w14:textId="133864E7" w:rsidR="0021371D" w:rsidRPr="00C8115E" w:rsidRDefault="0087084B" w:rsidP="0021371D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/ Admin must</w:t>
            </w:r>
            <w:r w:rsidR="0021371D"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provide</w:t>
            </w:r>
            <w:r w:rsidR="0021371D" w:rsidRPr="00C8115E">
              <w:rPr>
                <w:rFonts w:asciiTheme="majorHAnsi" w:hAnsiTheme="majorHAnsi"/>
                <w:b/>
                <w:bCs/>
                <w:spacing w:val="-6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password.</w:t>
            </w:r>
          </w:p>
        </w:tc>
      </w:tr>
      <w:tr w:rsidR="0021371D" w:rsidRPr="00C8115E" w14:paraId="3DB0AA8E" w14:textId="77777777" w:rsidTr="0021371D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D2030C1" w14:textId="77777777" w:rsidR="0021371D" w:rsidRPr="00C8115E" w:rsidRDefault="0021371D">
            <w:pPr>
              <w:pStyle w:val="TableParagraph"/>
              <w:spacing w:line="310" w:lineRule="exact"/>
              <w:ind w:left="179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6FB31C2" w14:textId="5866CE9A" w:rsidR="0021371D" w:rsidRPr="00C8115E" w:rsidRDefault="0087084B">
            <w:pPr>
              <w:pStyle w:val="TableParagraph"/>
              <w:spacing w:line="310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/ Admin successfully</w:t>
            </w:r>
            <w:r w:rsidR="0021371D"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="0021371D"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</w:tr>
      <w:tr w:rsidR="0021371D" w:rsidRPr="00C8115E" w14:paraId="1B716A3D" w14:textId="77777777" w:rsidTr="0021371D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D8BE393" w14:textId="77777777" w:rsidR="0021371D" w:rsidRPr="00C8115E" w:rsidRDefault="0021371D">
            <w:pPr>
              <w:pStyle w:val="TableParagraph"/>
              <w:spacing w:line="310" w:lineRule="exact"/>
              <w:ind w:left="178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AA65E03" w14:textId="77777777" w:rsidR="0021371D" w:rsidRPr="00C8115E" w:rsidRDefault="0021371D">
            <w:pPr>
              <w:pStyle w:val="TableParagraph"/>
              <w:spacing w:line="31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Enter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username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and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password and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get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 in.</w:t>
            </w:r>
          </w:p>
        </w:tc>
      </w:tr>
      <w:tr w:rsidR="0021371D" w:rsidRPr="00C8115E" w14:paraId="2602BB8F" w14:textId="77777777" w:rsidTr="0021371D">
        <w:trPr>
          <w:trHeight w:val="351"/>
        </w:trPr>
        <w:tc>
          <w:tcPr>
            <w:tcW w:w="2203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057522" w14:textId="77777777" w:rsidR="0021371D" w:rsidRPr="00C8115E" w:rsidRDefault="0021371D">
            <w:pPr>
              <w:pStyle w:val="TableParagraph"/>
              <w:spacing w:line="322" w:lineRule="exact"/>
              <w:ind w:left="176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116B846D" w14:textId="77777777" w:rsidR="0021371D" w:rsidRPr="00C8115E" w:rsidRDefault="0021371D">
            <w:pPr>
              <w:pStyle w:val="TableParagraph"/>
              <w:spacing w:line="322" w:lineRule="exact"/>
              <w:ind w:left="176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64C412BA" w14:textId="77777777" w:rsidR="0021371D" w:rsidRPr="00C8115E" w:rsidRDefault="0021371D">
            <w:pPr>
              <w:pStyle w:val="TableParagraph"/>
              <w:spacing w:line="322" w:lineRule="exact"/>
              <w:ind w:left="176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510F4E33" w14:textId="77777777" w:rsidR="0021371D" w:rsidRPr="00C8115E" w:rsidRDefault="0021371D">
            <w:pPr>
              <w:pStyle w:val="TableParagraph"/>
              <w:spacing w:line="322" w:lineRule="exact"/>
              <w:ind w:left="176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5337D231" w14:textId="77777777" w:rsidR="0021371D" w:rsidRPr="00C8115E" w:rsidRDefault="0021371D">
            <w:pPr>
              <w:pStyle w:val="TableParagraph"/>
              <w:spacing w:line="322" w:lineRule="exact"/>
              <w:ind w:left="176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Exceptions</w:t>
            </w:r>
          </w:p>
        </w:tc>
        <w:tc>
          <w:tcPr>
            <w:tcW w:w="34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F878F93" w14:textId="77777777" w:rsidR="0021371D" w:rsidRPr="00C8115E" w:rsidRDefault="0021371D">
            <w:pPr>
              <w:pStyle w:val="TableParagraph"/>
              <w:tabs>
                <w:tab w:val="left" w:pos="829"/>
              </w:tabs>
              <w:ind w:left="468" w:right="73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</w:t>
            </w:r>
          </w:p>
        </w:tc>
        <w:tc>
          <w:tcPr>
            <w:tcW w:w="34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E9BB1DA" w14:textId="77777777" w:rsidR="0021371D" w:rsidRPr="00C8115E" w:rsidRDefault="0021371D">
            <w:pPr>
              <w:pStyle w:val="TableParagraph"/>
              <w:tabs>
                <w:tab w:val="left" w:pos="829"/>
              </w:tabs>
              <w:ind w:left="0" w:right="73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Solution</w:t>
            </w:r>
          </w:p>
        </w:tc>
      </w:tr>
      <w:tr w:rsidR="0021371D" w:rsidRPr="00C8115E" w14:paraId="1DBBF098" w14:textId="77777777" w:rsidTr="0021371D">
        <w:trPr>
          <w:trHeight w:val="1594"/>
        </w:trPr>
        <w:tc>
          <w:tcPr>
            <w:tcW w:w="2203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63F41B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34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99878F0" w14:textId="4DB24200" w:rsidR="0021371D" w:rsidRPr="00C8115E" w:rsidRDefault="0087084B" w:rsidP="0021371D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ind w:right="732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/ Admin forgot</w:t>
            </w:r>
            <w:r w:rsidR="0021371D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the</w:t>
            </w:r>
            <w:r w:rsidR="0021371D"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password</w:t>
            </w:r>
          </w:p>
        </w:tc>
        <w:tc>
          <w:tcPr>
            <w:tcW w:w="34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96473D0" w14:textId="32449F31" w:rsidR="0021371D" w:rsidRPr="00C8115E" w:rsidRDefault="0021371D">
            <w:pPr>
              <w:pStyle w:val="TableParagraph"/>
              <w:tabs>
                <w:tab w:val="left" w:pos="829"/>
              </w:tabs>
              <w:ind w:left="468" w:right="73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2.If 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/ Admin Forgot the Password,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then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give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him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an</w:t>
            </w:r>
            <w:r w:rsidRPr="00C8115E">
              <w:rPr>
                <w:rFonts w:asciiTheme="majorHAnsi" w:hAnsiTheme="majorHAnsi"/>
                <w:b/>
                <w:bCs/>
                <w:spacing w:val="-67"/>
                <w:sz w:val="28"/>
              </w:rPr>
              <w:t xml:space="preserve">                        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opportunity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of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accessing</w:t>
            </w:r>
            <w:r w:rsidRPr="00C8115E">
              <w:rPr>
                <w:rFonts w:asciiTheme="majorHAnsi" w:hAnsiTheme="majorHAnsi"/>
                <w:b/>
                <w:bCs/>
                <w:spacing w:val="-6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it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by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forgot</w:t>
            </w:r>
            <w:r w:rsidRPr="00C8115E">
              <w:rPr>
                <w:rFonts w:asciiTheme="majorHAnsi" w:hAnsiTheme="majorHAnsi"/>
                <w:b/>
                <w:bCs/>
                <w:spacing w:val="-6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password option.</w:t>
            </w:r>
          </w:p>
        </w:tc>
      </w:tr>
      <w:tr w:rsidR="0021371D" w:rsidRPr="00C8115E" w14:paraId="04F5D755" w14:textId="77777777" w:rsidTr="0021371D">
        <w:trPr>
          <w:trHeight w:val="673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E09BEC6" w14:textId="77777777" w:rsidR="0021371D" w:rsidRPr="00C8115E" w:rsidRDefault="0021371D">
            <w:pPr>
              <w:pStyle w:val="TableParagraph"/>
              <w:spacing w:before="2"/>
              <w:ind w:left="570" w:right="525" w:firstLine="76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6E89DAD" w14:textId="2F72F260" w:rsidR="0021371D" w:rsidRPr="00C8115E" w:rsidRDefault="0087084B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is authorized by Admin</w:t>
            </w:r>
          </w:p>
        </w:tc>
      </w:tr>
    </w:tbl>
    <w:p w14:paraId="6652976B" w14:textId="77777777" w:rsidR="0021371D" w:rsidRPr="00C8115E" w:rsidRDefault="0021371D" w:rsidP="0021371D">
      <w:pPr>
        <w:pStyle w:val="BodyText"/>
        <w:spacing w:before="7"/>
        <w:rPr>
          <w:rFonts w:asciiTheme="majorHAnsi" w:eastAsia="Times New Roman" w:hAnsiTheme="majorHAnsi"/>
          <w:b/>
          <w:bCs/>
          <w:sz w:val="16"/>
          <w:szCs w:val="32"/>
        </w:rPr>
      </w:pPr>
    </w:p>
    <w:p w14:paraId="0987BEEA" w14:textId="77777777" w:rsidR="0021371D" w:rsidRPr="00C8115E" w:rsidRDefault="0021371D" w:rsidP="0021371D">
      <w:pPr>
        <w:pStyle w:val="BodyText"/>
        <w:rPr>
          <w:rFonts w:asciiTheme="majorHAnsi" w:hAnsiTheme="majorHAnsi"/>
          <w:b/>
          <w:bCs/>
          <w:sz w:val="40"/>
        </w:rPr>
      </w:pPr>
    </w:p>
    <w:p w14:paraId="2BD12367" w14:textId="77777777" w:rsidR="0021371D" w:rsidRPr="00C8115E" w:rsidRDefault="0021371D" w:rsidP="009A13E5">
      <w:pPr>
        <w:spacing w:before="1"/>
        <w:ind w:right="1519"/>
        <w:rPr>
          <w:rFonts w:asciiTheme="majorHAnsi" w:hAnsiTheme="majorHAnsi"/>
          <w:b/>
          <w:bCs/>
          <w:spacing w:val="-9"/>
          <w:sz w:val="36"/>
        </w:rPr>
      </w:pPr>
    </w:p>
    <w:p w14:paraId="1147E031" w14:textId="7B58A5BC" w:rsidR="0021371D" w:rsidRPr="00C8115E" w:rsidRDefault="0021371D" w:rsidP="0021371D">
      <w:pPr>
        <w:spacing w:before="1"/>
        <w:ind w:left="1314" w:right="1519"/>
        <w:jc w:val="center"/>
        <w:rPr>
          <w:rFonts w:asciiTheme="majorHAnsi" w:hAnsiTheme="majorHAnsi"/>
          <w:b/>
          <w:bCs/>
          <w:spacing w:val="-17"/>
          <w:sz w:val="36"/>
        </w:rPr>
      </w:pPr>
      <w:r w:rsidRPr="00C8115E">
        <w:rPr>
          <w:rFonts w:asciiTheme="majorHAnsi" w:hAnsiTheme="majorHAnsi"/>
          <w:b/>
          <w:bCs/>
          <w:spacing w:val="-9"/>
          <w:sz w:val="36"/>
        </w:rPr>
        <w:t>UC-2:</w:t>
      </w:r>
      <w:r w:rsidRPr="00C8115E">
        <w:rPr>
          <w:rFonts w:asciiTheme="majorHAnsi" w:hAnsiTheme="majorHAnsi"/>
          <w:b/>
          <w:bCs/>
          <w:spacing w:val="-17"/>
          <w:sz w:val="36"/>
        </w:rPr>
        <w:t xml:space="preserve"> Add </w:t>
      </w:r>
      <w:r w:rsidR="00BE32CA">
        <w:rPr>
          <w:rFonts w:asciiTheme="majorHAnsi" w:hAnsiTheme="majorHAnsi"/>
          <w:b/>
          <w:bCs/>
          <w:spacing w:val="-17"/>
          <w:sz w:val="36"/>
        </w:rPr>
        <w:t>Employee</w:t>
      </w:r>
    </w:p>
    <w:tbl>
      <w:tblPr>
        <w:tblpPr w:leftFromText="180" w:rightFromText="180" w:vertAnchor="text" w:horzAnchor="page" w:tblpX="1380" w:tblpY="408"/>
        <w:tblOverlap w:val="never"/>
        <w:tblW w:w="922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8"/>
        <w:gridCol w:w="2758"/>
        <w:gridCol w:w="2759"/>
      </w:tblGrid>
      <w:tr w:rsidR="0021371D" w:rsidRPr="00C8115E" w14:paraId="3798B61B" w14:textId="77777777" w:rsidTr="0021371D">
        <w:trPr>
          <w:trHeight w:val="320"/>
        </w:trPr>
        <w:tc>
          <w:tcPr>
            <w:tcW w:w="3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D706D01" w14:textId="77777777" w:rsidR="0021371D" w:rsidRPr="00C8115E" w:rsidRDefault="0021371D">
            <w:pPr>
              <w:pStyle w:val="TableParagraph"/>
              <w:spacing w:line="300" w:lineRule="exact"/>
              <w:ind w:left="818" w:right="79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51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D12717E" w14:textId="316B2812" w:rsidR="0021371D" w:rsidRPr="00C8115E" w:rsidRDefault="0021371D">
            <w:pPr>
              <w:pStyle w:val="TableParagraph"/>
              <w:spacing w:line="300" w:lineRule="exact"/>
              <w:ind w:left="106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Add </w:t>
            </w:r>
            <w:r w:rsidR="00426797">
              <w:rPr>
                <w:rFonts w:asciiTheme="majorHAnsi" w:hAnsiTheme="majorHAnsi"/>
                <w:b/>
                <w:bCs/>
                <w:sz w:val="28"/>
              </w:rPr>
              <w:t>Employee</w:t>
            </w:r>
          </w:p>
        </w:tc>
      </w:tr>
      <w:tr w:rsidR="0021371D" w:rsidRPr="00C8115E" w14:paraId="4FA96CBC" w14:textId="77777777" w:rsidTr="0021371D">
        <w:trPr>
          <w:trHeight w:val="322"/>
        </w:trPr>
        <w:tc>
          <w:tcPr>
            <w:tcW w:w="3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88F00A6" w14:textId="77777777" w:rsidR="0021371D" w:rsidRPr="00C8115E" w:rsidRDefault="0021371D">
            <w:pPr>
              <w:pStyle w:val="TableParagraph"/>
              <w:spacing w:before="2" w:line="301" w:lineRule="exact"/>
              <w:ind w:left="817" w:right="79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51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118CE27" w14:textId="77777777" w:rsidR="0021371D" w:rsidRPr="00C8115E" w:rsidRDefault="0021371D">
            <w:pPr>
              <w:pStyle w:val="TableParagraph"/>
              <w:spacing w:before="2" w:line="301" w:lineRule="exact"/>
              <w:ind w:left="106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21371D" w:rsidRPr="00C8115E" w14:paraId="57E269D5" w14:textId="77777777" w:rsidTr="0021371D">
        <w:trPr>
          <w:trHeight w:val="337"/>
        </w:trPr>
        <w:tc>
          <w:tcPr>
            <w:tcW w:w="3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1BD3579" w14:textId="77777777" w:rsidR="0021371D" w:rsidRPr="00C8115E" w:rsidRDefault="0021371D">
            <w:pPr>
              <w:pStyle w:val="TableParagraph"/>
              <w:spacing w:before="2" w:line="315" w:lineRule="exact"/>
              <w:ind w:left="818" w:right="79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51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2B9403E" w14:textId="6B161B49" w:rsidR="0021371D" w:rsidRPr="00C8115E" w:rsidRDefault="0021371D">
            <w:pPr>
              <w:pStyle w:val="TableParagraph"/>
              <w:spacing w:before="2" w:line="315" w:lineRule="exact"/>
              <w:ind w:left="106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As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an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Admin I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want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to</w:t>
            </w:r>
            <w:r w:rsidRPr="00C8115E">
              <w:rPr>
                <w:rFonts w:asciiTheme="majorHAnsi" w:hAnsiTheme="majorHAnsi"/>
                <w:b/>
                <w:bCs/>
                <w:spacing w:val="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Add </w:t>
            </w:r>
            <w:r w:rsidR="00426797">
              <w:rPr>
                <w:rFonts w:asciiTheme="majorHAnsi" w:hAnsiTheme="majorHAnsi"/>
                <w:b/>
                <w:bCs/>
                <w:sz w:val="28"/>
              </w:rPr>
              <w:t>Employee</w:t>
            </w:r>
          </w:p>
        </w:tc>
      </w:tr>
      <w:tr w:rsidR="0021371D" w:rsidRPr="00C8115E" w14:paraId="716BB837" w14:textId="77777777" w:rsidTr="0021371D">
        <w:trPr>
          <w:trHeight w:val="322"/>
        </w:trPr>
        <w:tc>
          <w:tcPr>
            <w:tcW w:w="3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402EC05" w14:textId="77777777" w:rsidR="0021371D" w:rsidRPr="00C8115E" w:rsidRDefault="0021371D">
            <w:pPr>
              <w:pStyle w:val="TableParagraph"/>
              <w:spacing w:line="303" w:lineRule="exact"/>
              <w:ind w:left="819" w:right="79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51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F2534EA" w14:textId="51D0939D" w:rsidR="0021371D" w:rsidRPr="00C8115E" w:rsidRDefault="0021371D">
            <w:pPr>
              <w:pStyle w:val="TableParagraph"/>
              <w:spacing w:line="303" w:lineRule="exact"/>
              <w:ind w:left="106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Add 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Button.</w:t>
            </w:r>
          </w:p>
        </w:tc>
      </w:tr>
      <w:tr w:rsidR="0021371D" w:rsidRPr="00C8115E" w14:paraId="51F2A1E5" w14:textId="77777777" w:rsidTr="0021371D">
        <w:trPr>
          <w:trHeight w:val="820"/>
        </w:trPr>
        <w:tc>
          <w:tcPr>
            <w:tcW w:w="3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87138F" w14:textId="77777777" w:rsidR="0021371D" w:rsidRPr="00C8115E" w:rsidRDefault="0021371D">
            <w:pPr>
              <w:pStyle w:val="TableParagraph"/>
              <w:spacing w:line="322" w:lineRule="exact"/>
              <w:ind w:left="819" w:right="790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51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BB6309B" w14:textId="77777777" w:rsidR="0021371D" w:rsidRPr="00C8115E" w:rsidRDefault="0021371D" w:rsidP="0021371D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</w:tabs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>Admin must be on Admin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67736B92" w14:textId="77777777" w:rsidR="0021371D" w:rsidRPr="00C8115E" w:rsidRDefault="0021371D" w:rsidP="0021371D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</w:tabs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Must be Signed In.</w:t>
            </w:r>
          </w:p>
        </w:tc>
      </w:tr>
      <w:tr w:rsidR="0021371D" w:rsidRPr="00C8115E" w14:paraId="397A8AB1" w14:textId="77777777" w:rsidTr="0021371D">
        <w:trPr>
          <w:trHeight w:val="450"/>
        </w:trPr>
        <w:tc>
          <w:tcPr>
            <w:tcW w:w="3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439B092" w14:textId="77777777" w:rsidR="0021371D" w:rsidRPr="00C8115E" w:rsidRDefault="0021371D">
            <w:pPr>
              <w:pStyle w:val="TableParagraph"/>
              <w:spacing w:line="322" w:lineRule="exact"/>
              <w:ind w:left="819" w:right="79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551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437BDD7" w14:textId="44DE4350" w:rsidR="0021371D" w:rsidRPr="00C8115E" w:rsidRDefault="0087084B">
            <w:pPr>
              <w:pStyle w:val="TableParagraph"/>
              <w:spacing w:line="322" w:lineRule="exact"/>
              <w:ind w:left="106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successfully</w:t>
            </w:r>
            <w:r w:rsidR="0021371D"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Added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21371D" w:rsidRPr="00C8115E" w14:paraId="6CDAABB3" w14:textId="77777777" w:rsidTr="0021371D">
        <w:trPr>
          <w:trHeight w:val="450"/>
        </w:trPr>
        <w:tc>
          <w:tcPr>
            <w:tcW w:w="3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D277AE0" w14:textId="77777777" w:rsidR="0021371D" w:rsidRPr="00C8115E" w:rsidRDefault="0021371D">
            <w:pPr>
              <w:pStyle w:val="TableParagraph"/>
              <w:spacing w:line="322" w:lineRule="exact"/>
              <w:ind w:left="819" w:right="79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551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EA19D4B" w14:textId="1986147A" w:rsidR="0021371D" w:rsidRPr="00C8115E" w:rsidRDefault="0021371D" w:rsidP="0021371D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spacing w:before="2"/>
              <w:ind w:right="131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comes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="00426797">
              <w:rPr>
                <w:rFonts w:asciiTheme="majorHAnsi" w:hAnsiTheme="majorHAnsi"/>
                <w:b/>
                <w:bCs/>
                <w:spacing w:val="-4"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791C2FBE" w14:textId="70930187" w:rsidR="0021371D" w:rsidRPr="00C8115E" w:rsidRDefault="0021371D" w:rsidP="0021371D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spacing w:before="2"/>
              <w:ind w:right="131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Press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Add </w:t>
            </w:r>
            <w:r w:rsidR="007C770B">
              <w:rPr>
                <w:rFonts w:asciiTheme="majorHAnsi" w:hAnsiTheme="majorHAnsi"/>
                <w:b/>
                <w:bCs/>
                <w:spacing w:val="-4"/>
                <w:sz w:val="28"/>
              </w:rPr>
              <w:t>Employee</w:t>
            </w:r>
            <w:r w:rsidR="007C770B"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>.</w:t>
            </w:r>
          </w:p>
          <w:p w14:paraId="496082A2" w14:textId="3A64309D" w:rsidR="0021371D" w:rsidRPr="00C8115E" w:rsidRDefault="0021371D" w:rsidP="0021371D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ind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will provide necessary details of 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  <w:p w14:paraId="16806F60" w14:textId="77777777" w:rsidR="0021371D" w:rsidRPr="00C8115E" w:rsidRDefault="0021371D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age</w:t>
            </w:r>
          </w:p>
          <w:p w14:paraId="583D6647" w14:textId="77777777" w:rsidR="0021371D" w:rsidRPr="00C8115E" w:rsidRDefault="0021371D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name</w:t>
            </w:r>
          </w:p>
          <w:p w14:paraId="468998AB" w14:textId="77777777" w:rsidR="0021371D" w:rsidRPr="00C8115E" w:rsidRDefault="0021371D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phone number</w:t>
            </w:r>
          </w:p>
          <w:p w14:paraId="27B2C106" w14:textId="77777777" w:rsidR="0021371D" w:rsidRPr="00C8115E" w:rsidRDefault="0021371D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- email address</w:t>
            </w:r>
          </w:p>
          <w:p w14:paraId="0FA3C20C" w14:textId="1CBCEE67" w:rsidR="0021371D" w:rsidRPr="00C8115E" w:rsidRDefault="0021371D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- </w:t>
            </w:r>
            <w:r w:rsidR="009031C8">
              <w:rPr>
                <w:rFonts w:asciiTheme="majorHAnsi" w:hAnsiTheme="majorHAnsi"/>
                <w:b/>
                <w:bCs/>
                <w:sz w:val="28"/>
              </w:rPr>
              <w:t>role</w:t>
            </w:r>
          </w:p>
          <w:p w14:paraId="1858090C" w14:textId="1FA96FCC" w:rsidR="0021371D" w:rsidRDefault="0021371D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- </w:t>
            </w:r>
            <w:r w:rsidR="009031C8">
              <w:rPr>
                <w:rFonts w:asciiTheme="majorHAnsi" w:hAnsiTheme="majorHAnsi"/>
                <w:b/>
                <w:bCs/>
                <w:sz w:val="28"/>
              </w:rPr>
              <w:t>salary</w:t>
            </w:r>
          </w:p>
          <w:p w14:paraId="4232AE33" w14:textId="2A2143C8" w:rsidR="009031C8" w:rsidRPr="00C8115E" w:rsidRDefault="009031C8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</w:p>
          <w:p w14:paraId="045FDE2A" w14:textId="768F7473" w:rsidR="0021371D" w:rsidRPr="00C8115E" w:rsidRDefault="0021371D">
            <w:pPr>
              <w:pStyle w:val="TableParagraph"/>
              <w:spacing w:line="322" w:lineRule="exact"/>
              <w:ind w:left="106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Press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Confirm </w:t>
            </w:r>
            <w:r w:rsidR="009031C8">
              <w:rPr>
                <w:rFonts w:asciiTheme="majorHAnsi" w:hAnsiTheme="majorHAnsi"/>
                <w:b/>
                <w:bCs/>
                <w:spacing w:val="-2"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Addition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21371D" w:rsidRPr="00C8115E" w14:paraId="63511763" w14:textId="77777777" w:rsidTr="0021371D">
        <w:trPr>
          <w:trHeight w:val="112"/>
        </w:trPr>
        <w:tc>
          <w:tcPr>
            <w:tcW w:w="370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BF9E5F2" w14:textId="77777777" w:rsidR="0021371D" w:rsidRPr="00C8115E" w:rsidRDefault="0021371D">
            <w:pPr>
              <w:pStyle w:val="TableParagraph"/>
              <w:spacing w:line="322" w:lineRule="exact"/>
              <w:ind w:left="819" w:right="79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Exceptions</w:t>
            </w:r>
          </w:p>
        </w:tc>
        <w:tc>
          <w:tcPr>
            <w:tcW w:w="2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CF72863" w14:textId="77777777" w:rsidR="0021371D" w:rsidRPr="00C8115E" w:rsidRDefault="0021371D">
            <w:pPr>
              <w:pStyle w:val="TableParagraph"/>
              <w:tabs>
                <w:tab w:val="left" w:pos="827"/>
              </w:tabs>
              <w:spacing w:line="322" w:lineRule="exact"/>
              <w:ind w:left="0" w:right="445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0D55601" w14:textId="77777777" w:rsidR="0021371D" w:rsidRPr="00C8115E" w:rsidRDefault="0021371D">
            <w:pPr>
              <w:pStyle w:val="TableParagraph"/>
              <w:tabs>
                <w:tab w:val="left" w:pos="827"/>
              </w:tabs>
              <w:spacing w:line="322" w:lineRule="exact"/>
              <w:ind w:left="0" w:right="445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Solution</w:t>
            </w:r>
          </w:p>
        </w:tc>
      </w:tr>
      <w:tr w:rsidR="0021371D" w:rsidRPr="00C8115E" w14:paraId="16538B51" w14:textId="77777777" w:rsidTr="0021371D">
        <w:trPr>
          <w:trHeight w:val="112"/>
        </w:trPr>
        <w:tc>
          <w:tcPr>
            <w:tcW w:w="3709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FB258E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15DC8457" w14:textId="77777777" w:rsidR="0021371D" w:rsidRPr="00C8115E" w:rsidRDefault="0021371D" w:rsidP="0021371D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spacing w:line="321" w:lineRule="exact"/>
              <w:ind w:left="46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Internet is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off.</w:t>
            </w:r>
          </w:p>
          <w:p w14:paraId="47CDC995" w14:textId="77777777" w:rsidR="0021371D" w:rsidRPr="00C8115E" w:rsidRDefault="0021371D">
            <w:pPr>
              <w:pStyle w:val="TableParagraph"/>
              <w:tabs>
                <w:tab w:val="left" w:pos="829"/>
              </w:tabs>
              <w:spacing w:line="321" w:lineRule="exact"/>
              <w:ind w:left="0"/>
              <w:rPr>
                <w:rFonts w:asciiTheme="majorHAnsi" w:hAnsiTheme="majorHAnsi"/>
                <w:b/>
                <w:bCs/>
                <w:sz w:val="28"/>
              </w:rPr>
            </w:pP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3CBB3A03" w14:textId="77777777" w:rsidR="0021371D" w:rsidRPr="00C8115E" w:rsidRDefault="0021371D" w:rsidP="0021371D">
            <w:pPr>
              <w:pStyle w:val="TableParagraph"/>
              <w:numPr>
                <w:ilvl w:val="0"/>
                <w:numId w:val="17"/>
              </w:numPr>
              <w:tabs>
                <w:tab w:val="left" w:pos="829"/>
              </w:tabs>
              <w:ind w:left="467" w:right="73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Make internet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</w:t>
            </w:r>
            <w:r w:rsidRPr="00C8115E">
              <w:rPr>
                <w:rFonts w:asciiTheme="majorHAnsi" w:hAnsiTheme="majorHAnsi"/>
                <w:b/>
                <w:bCs/>
                <w:spacing w:val="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running (on)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state,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if it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is off.</w:t>
            </w:r>
          </w:p>
          <w:p w14:paraId="75AD599B" w14:textId="77777777" w:rsidR="0021371D" w:rsidRPr="00C8115E" w:rsidRDefault="0021371D">
            <w:pPr>
              <w:pStyle w:val="TableParagraph"/>
              <w:tabs>
                <w:tab w:val="left" w:pos="827"/>
              </w:tabs>
              <w:spacing w:line="322" w:lineRule="exact"/>
              <w:ind w:left="467" w:right="445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0D81B64D" w14:textId="77777777" w:rsidTr="0021371D">
        <w:trPr>
          <w:trHeight w:val="112"/>
        </w:trPr>
        <w:tc>
          <w:tcPr>
            <w:tcW w:w="3709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146D95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10BCA7BA" w14:textId="4EA5F3ED" w:rsidR="0021371D" w:rsidRPr="00C8115E" w:rsidRDefault="0021371D" w:rsidP="0021371D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</w:tabs>
              <w:ind w:left="46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Admin must be </w:t>
            </w:r>
            <w:r w:rsidR="007C770B"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on </w:t>
            </w:r>
            <w:r w:rsidR="007C770B">
              <w:rPr>
                <w:rFonts w:asciiTheme="majorHAnsi" w:hAnsiTheme="majorHAnsi"/>
                <w:b/>
                <w:bCs/>
                <w:spacing w:val="-4"/>
                <w:sz w:val="28"/>
              </w:rPr>
              <w:t>Employee</w:t>
            </w:r>
            <w:r w:rsidR="00505E9A"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>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307B3FB2" w14:textId="77777777" w:rsidR="0021371D" w:rsidRPr="00C8115E" w:rsidRDefault="0021371D">
            <w:pPr>
              <w:pStyle w:val="TableParagraph"/>
              <w:tabs>
                <w:tab w:val="left" w:pos="827"/>
              </w:tabs>
              <w:spacing w:line="322" w:lineRule="exact"/>
              <w:ind w:left="467" w:right="445"/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03476131" w14:textId="51098419" w:rsidR="0021371D" w:rsidRPr="00C8115E" w:rsidRDefault="0021371D">
            <w:pPr>
              <w:pStyle w:val="TableParagraph"/>
              <w:tabs>
                <w:tab w:val="left" w:pos="827"/>
              </w:tabs>
              <w:spacing w:line="322" w:lineRule="exact"/>
              <w:ind w:left="467" w:right="44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2.If Admin isn’t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on </w:t>
            </w:r>
            <w:r w:rsidR="007C770B">
              <w:rPr>
                <w:rFonts w:asciiTheme="majorHAnsi" w:hAnsiTheme="majorHAnsi"/>
                <w:b/>
                <w:bCs/>
                <w:spacing w:val="-4"/>
                <w:sz w:val="28"/>
              </w:rPr>
              <w:t>Employee</w:t>
            </w:r>
            <w:r w:rsidR="00505E9A"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Panel,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He must open it.</w:t>
            </w:r>
          </w:p>
          <w:p w14:paraId="646839E3" w14:textId="77777777" w:rsidR="0021371D" w:rsidRPr="00C8115E" w:rsidRDefault="0021371D">
            <w:pPr>
              <w:pStyle w:val="TableParagraph"/>
              <w:tabs>
                <w:tab w:val="left" w:pos="827"/>
              </w:tabs>
              <w:spacing w:line="322" w:lineRule="exact"/>
              <w:ind w:left="467" w:right="445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360F02F3" w14:textId="77777777" w:rsidTr="0021371D">
        <w:trPr>
          <w:trHeight w:val="112"/>
        </w:trPr>
        <w:tc>
          <w:tcPr>
            <w:tcW w:w="3709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3B639E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5696E5B" w14:textId="0A916174" w:rsidR="0021371D" w:rsidRPr="00C8115E" w:rsidRDefault="0021371D" w:rsidP="0021371D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</w:tabs>
              <w:spacing w:line="322" w:lineRule="exact"/>
              <w:ind w:left="467" w:right="44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Admin isn’t signed </w:t>
            </w:r>
            <w:r w:rsidR="007C770B"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>in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8BB5740" w14:textId="6A545BB1" w:rsidR="0021371D" w:rsidRPr="00C8115E" w:rsidRDefault="0021371D">
            <w:pPr>
              <w:pStyle w:val="TableParagraph"/>
              <w:tabs>
                <w:tab w:val="left" w:pos="827"/>
              </w:tabs>
              <w:spacing w:line="322" w:lineRule="exact"/>
              <w:ind w:left="467" w:right="44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3.Admin Must be signed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first.</w:t>
            </w:r>
          </w:p>
        </w:tc>
      </w:tr>
      <w:tr w:rsidR="0021371D" w:rsidRPr="00C8115E" w14:paraId="1E813764" w14:textId="77777777" w:rsidTr="0021371D">
        <w:trPr>
          <w:trHeight w:val="112"/>
        </w:trPr>
        <w:tc>
          <w:tcPr>
            <w:tcW w:w="3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8F0EFCD" w14:textId="77777777" w:rsidR="0021371D" w:rsidRPr="00C8115E" w:rsidRDefault="0021371D">
            <w:pPr>
              <w:pStyle w:val="TableParagraph"/>
              <w:ind w:left="819" w:right="79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51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E2C8F45" w14:textId="77777777" w:rsidR="0021371D" w:rsidRPr="00C8115E" w:rsidRDefault="0021371D">
            <w:pPr>
              <w:pStyle w:val="TableParagraph"/>
              <w:spacing w:line="322" w:lineRule="exact"/>
              <w:ind w:left="106" w:right="91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48D48676" w14:textId="77777777" w:rsidR="0021371D" w:rsidRPr="00C8115E" w:rsidRDefault="0021371D" w:rsidP="0021371D">
      <w:pPr>
        <w:pStyle w:val="BodyText"/>
        <w:rPr>
          <w:rFonts w:asciiTheme="majorHAnsi" w:hAnsiTheme="majorHAnsi"/>
          <w:b/>
          <w:bCs/>
          <w:sz w:val="20"/>
        </w:rPr>
      </w:pPr>
    </w:p>
    <w:p w14:paraId="1C373210" w14:textId="77777777" w:rsidR="0021371D" w:rsidRPr="00C8115E" w:rsidRDefault="0021371D" w:rsidP="0021371D">
      <w:pPr>
        <w:pStyle w:val="BodyText"/>
        <w:spacing w:before="10"/>
        <w:rPr>
          <w:rFonts w:asciiTheme="majorHAnsi" w:hAnsiTheme="majorHAnsi"/>
          <w:b/>
          <w:bCs/>
          <w:sz w:val="29"/>
        </w:rPr>
      </w:pPr>
    </w:p>
    <w:p w14:paraId="0C885773" w14:textId="7154DF6B" w:rsidR="0021371D" w:rsidRPr="00C8115E" w:rsidRDefault="0021371D" w:rsidP="0021371D">
      <w:pPr>
        <w:spacing w:before="85"/>
        <w:ind w:left="1314" w:right="1519"/>
        <w:jc w:val="center"/>
        <w:rPr>
          <w:rFonts w:asciiTheme="majorHAnsi" w:hAnsiTheme="majorHAnsi"/>
          <w:b/>
          <w:bCs/>
          <w:spacing w:val="-9"/>
          <w:sz w:val="36"/>
        </w:rPr>
      </w:pPr>
      <w:r w:rsidRPr="00C8115E">
        <w:rPr>
          <w:rFonts w:asciiTheme="majorHAnsi" w:hAnsiTheme="majorHAnsi"/>
          <w:b/>
          <w:bCs/>
          <w:spacing w:val="-9"/>
          <w:sz w:val="36"/>
        </w:rPr>
        <w:t>UC-3:</w:t>
      </w:r>
      <w:r w:rsidRPr="00C8115E">
        <w:rPr>
          <w:rFonts w:asciiTheme="majorHAnsi" w:hAnsiTheme="majorHAnsi"/>
          <w:b/>
          <w:bCs/>
          <w:spacing w:val="-18"/>
          <w:sz w:val="36"/>
        </w:rPr>
        <w:t xml:space="preserve"> Add </w:t>
      </w:r>
      <w:r w:rsidR="005E791B">
        <w:rPr>
          <w:rFonts w:asciiTheme="majorHAnsi" w:hAnsiTheme="majorHAnsi"/>
          <w:b/>
          <w:bCs/>
          <w:spacing w:val="-18"/>
          <w:sz w:val="36"/>
        </w:rPr>
        <w:t>Customer</w:t>
      </w:r>
    </w:p>
    <w:tbl>
      <w:tblPr>
        <w:tblpPr w:leftFromText="180" w:rightFromText="180" w:vertAnchor="text" w:horzAnchor="page" w:tblpX="1300" w:tblpY="690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4"/>
        <w:gridCol w:w="2736"/>
        <w:gridCol w:w="2737"/>
      </w:tblGrid>
      <w:tr w:rsidR="0021371D" w:rsidRPr="00C8115E" w14:paraId="6E96A296" w14:textId="77777777" w:rsidTr="0021371D">
        <w:trPr>
          <w:trHeight w:val="320"/>
        </w:trPr>
        <w:tc>
          <w:tcPr>
            <w:tcW w:w="37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58F7CC4" w14:textId="77777777" w:rsidR="0021371D" w:rsidRPr="00C8115E" w:rsidRDefault="0021371D">
            <w:pPr>
              <w:pStyle w:val="TableParagraph"/>
              <w:spacing w:line="300" w:lineRule="exact"/>
              <w:ind w:left="842" w:right="81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4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B24890" w14:textId="523A8674" w:rsidR="0021371D" w:rsidRPr="00C8115E" w:rsidRDefault="0021371D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Add </w:t>
            </w:r>
            <w:r w:rsidR="005E791B">
              <w:rPr>
                <w:rFonts w:asciiTheme="majorHAnsi" w:hAnsiTheme="majorHAnsi"/>
                <w:b/>
                <w:bCs/>
                <w:sz w:val="28"/>
              </w:rPr>
              <w:t>Customer</w:t>
            </w:r>
          </w:p>
        </w:tc>
      </w:tr>
      <w:tr w:rsidR="0021371D" w:rsidRPr="00C8115E" w14:paraId="5E0DA405" w14:textId="77777777" w:rsidTr="0021371D">
        <w:trPr>
          <w:trHeight w:val="322"/>
        </w:trPr>
        <w:tc>
          <w:tcPr>
            <w:tcW w:w="37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3E85260" w14:textId="77777777" w:rsidR="0021371D" w:rsidRPr="00C8115E" w:rsidRDefault="0021371D">
            <w:pPr>
              <w:pStyle w:val="TableParagraph"/>
              <w:spacing w:before="2" w:line="301" w:lineRule="exact"/>
              <w:ind w:left="841" w:right="81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4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2ACE659" w14:textId="2FAB88CA" w:rsidR="0021371D" w:rsidRPr="00C8115E" w:rsidRDefault="0087084B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21371D" w:rsidRPr="00C8115E" w14:paraId="383EFBB2" w14:textId="77777777" w:rsidTr="0021371D">
        <w:trPr>
          <w:trHeight w:val="382"/>
        </w:trPr>
        <w:tc>
          <w:tcPr>
            <w:tcW w:w="37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5A3CCA" w14:textId="77777777" w:rsidR="0021371D" w:rsidRPr="00C8115E" w:rsidRDefault="0021371D">
            <w:pPr>
              <w:pStyle w:val="TableParagraph"/>
              <w:spacing w:line="322" w:lineRule="exact"/>
              <w:ind w:left="842" w:right="81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4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CDAFD94" w14:textId="70B02E8D" w:rsidR="0021371D" w:rsidRPr="00C8115E" w:rsidRDefault="0021371D">
            <w:pPr>
              <w:pStyle w:val="TableParagraph"/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As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an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I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want to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Add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Customer</w:t>
            </w:r>
            <w:r w:rsidR="009F41E3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</w:p>
        </w:tc>
      </w:tr>
      <w:tr w:rsidR="0021371D" w:rsidRPr="00C8115E" w14:paraId="174064A4" w14:textId="77777777" w:rsidTr="0021371D">
        <w:trPr>
          <w:trHeight w:val="322"/>
        </w:trPr>
        <w:tc>
          <w:tcPr>
            <w:tcW w:w="37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34AA8D7" w14:textId="77777777" w:rsidR="0021371D" w:rsidRPr="00C8115E" w:rsidRDefault="0021371D">
            <w:pPr>
              <w:pStyle w:val="TableParagraph"/>
              <w:spacing w:before="2" w:line="301" w:lineRule="exact"/>
              <w:ind w:left="842" w:right="81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4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23C1D64" w14:textId="77777777" w:rsidR="0021371D" w:rsidRPr="00C8115E" w:rsidRDefault="0021371D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Add Medicines.</w:t>
            </w:r>
          </w:p>
        </w:tc>
      </w:tr>
      <w:tr w:rsidR="0021371D" w:rsidRPr="00C8115E" w14:paraId="0CB10EB9" w14:textId="77777777" w:rsidTr="0021371D">
        <w:trPr>
          <w:trHeight w:val="673"/>
        </w:trPr>
        <w:tc>
          <w:tcPr>
            <w:tcW w:w="37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C619CDB" w14:textId="77777777" w:rsidR="0021371D" w:rsidRPr="00C8115E" w:rsidRDefault="0021371D">
            <w:pPr>
              <w:pStyle w:val="TableParagraph"/>
              <w:spacing w:line="322" w:lineRule="exact"/>
              <w:ind w:left="840" w:right="81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Pre-Condition</w:t>
            </w:r>
          </w:p>
        </w:tc>
        <w:tc>
          <w:tcPr>
            <w:tcW w:w="54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9FC8E3D" w14:textId="36D1BB34" w:rsidR="0021371D" w:rsidRPr="00C8115E" w:rsidRDefault="0087084B" w:rsidP="0021371D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must be on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Add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Customer</w:t>
            </w:r>
            <w:r w:rsidR="009031C8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Portal</w:t>
            </w:r>
          </w:p>
          <w:p w14:paraId="68E9B7BD" w14:textId="58828434" w:rsidR="0021371D" w:rsidRPr="00C8115E" w:rsidRDefault="0087084B" w:rsidP="0021371D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must</w:t>
            </w:r>
            <w:r w:rsidR="0021371D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="0021371D"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="0021371D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693AB7FB" w14:textId="6F411248" w:rsidR="0021371D" w:rsidRPr="00C8115E" w:rsidRDefault="0021371D" w:rsidP="009031C8">
            <w:pPr>
              <w:pStyle w:val="TableParagraph"/>
              <w:tabs>
                <w:tab w:val="left" w:pos="828"/>
              </w:tabs>
              <w:spacing w:before="2"/>
              <w:ind w:left="466" w:right="1053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04D4A361" w14:textId="77777777" w:rsidTr="0021371D">
        <w:trPr>
          <w:trHeight w:val="641"/>
        </w:trPr>
        <w:tc>
          <w:tcPr>
            <w:tcW w:w="37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F8E9051" w14:textId="77777777" w:rsidR="0021371D" w:rsidRPr="00C8115E" w:rsidRDefault="0021371D">
            <w:pPr>
              <w:pStyle w:val="TableParagraph"/>
              <w:spacing w:before="2"/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  <w:szCs w:val="28"/>
              </w:rPr>
              <w:t>Post-Condition</w:t>
            </w:r>
          </w:p>
        </w:tc>
        <w:tc>
          <w:tcPr>
            <w:tcW w:w="54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B436DB6" w14:textId="590BBD4D" w:rsidR="0021371D" w:rsidRPr="00C8115E" w:rsidRDefault="009031C8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Customer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Added Successfully</w:t>
            </w:r>
          </w:p>
        </w:tc>
      </w:tr>
      <w:tr w:rsidR="0021371D" w:rsidRPr="00C8115E" w14:paraId="79C0182A" w14:textId="77777777" w:rsidTr="0021371D">
        <w:trPr>
          <w:trHeight w:val="1019"/>
        </w:trPr>
        <w:tc>
          <w:tcPr>
            <w:tcW w:w="37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C8C85EB" w14:textId="77777777" w:rsidR="0021371D" w:rsidRPr="00C8115E" w:rsidRDefault="0021371D">
            <w:pPr>
              <w:pStyle w:val="TableParagraph"/>
              <w:spacing w:before="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 Flow</w:t>
            </w:r>
          </w:p>
        </w:tc>
        <w:tc>
          <w:tcPr>
            <w:tcW w:w="54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65FA85B9" w14:textId="5357E38F" w:rsidR="0021371D" w:rsidRPr="00C8115E" w:rsidRDefault="0087084B" w:rsidP="0021371D">
            <w:pPr>
              <w:pStyle w:val="TableParagraph"/>
              <w:numPr>
                <w:ilvl w:val="0"/>
                <w:numId w:val="19"/>
              </w:numPr>
              <w:spacing w:before="2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comes on 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Add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Customer</w:t>
            </w:r>
            <w:r w:rsidR="009031C8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Page.</w:t>
            </w:r>
          </w:p>
          <w:p w14:paraId="56E90610" w14:textId="77777777" w:rsidR="0021371D" w:rsidRPr="00C8115E" w:rsidRDefault="0021371D" w:rsidP="0021371D">
            <w:pPr>
              <w:pStyle w:val="TableParagraph"/>
              <w:numPr>
                <w:ilvl w:val="0"/>
                <w:numId w:val="19"/>
              </w:numPr>
              <w:spacing w:before="2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Provide Credentials and click sign in</w:t>
            </w:r>
          </w:p>
          <w:p w14:paraId="449A7751" w14:textId="526278FE" w:rsidR="0021371D" w:rsidRPr="00C8115E" w:rsidRDefault="0087084B" w:rsidP="0021371D">
            <w:pPr>
              <w:pStyle w:val="TableParagraph"/>
              <w:numPr>
                <w:ilvl w:val="0"/>
                <w:numId w:val="19"/>
              </w:numPr>
              <w:spacing w:before="2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will provide following attributes of medicine:</w:t>
            </w:r>
          </w:p>
          <w:p w14:paraId="1330A024" w14:textId="0612F66C" w:rsidR="0021371D" w:rsidRPr="004D1D28" w:rsidRDefault="0021371D" w:rsidP="004D1D28">
            <w:pPr>
              <w:pStyle w:val="TableParagraph"/>
              <w:spacing w:before="2"/>
              <w:ind w:left="0"/>
              <w:rPr>
                <w:rFonts w:asciiTheme="majorHAnsi" w:hAnsiTheme="majorHAnsi"/>
                <w:b/>
                <w:bCs/>
                <w:sz w:val="28"/>
              </w:rPr>
            </w:pPr>
          </w:p>
          <w:p w14:paraId="4B7C4717" w14:textId="77777777" w:rsidR="0021371D" w:rsidRPr="00C8115E" w:rsidRDefault="0021371D" w:rsidP="0021371D">
            <w:pPr>
              <w:pStyle w:val="TableParagraph"/>
              <w:numPr>
                <w:ilvl w:val="0"/>
                <w:numId w:val="19"/>
              </w:numPr>
              <w:spacing w:before="2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Press Add Medicine.</w:t>
            </w:r>
          </w:p>
        </w:tc>
      </w:tr>
      <w:tr w:rsidR="0021371D" w:rsidRPr="00C8115E" w14:paraId="7FC441DB" w14:textId="77777777" w:rsidTr="0021371D">
        <w:trPr>
          <w:trHeight w:val="509"/>
        </w:trPr>
        <w:tc>
          <w:tcPr>
            <w:tcW w:w="375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3193D01A" w14:textId="77777777" w:rsidR="0021371D" w:rsidRPr="00C8115E" w:rsidRDefault="0021371D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</w:p>
          <w:p w14:paraId="0EA339A3" w14:textId="77777777" w:rsidR="0021371D" w:rsidRPr="00C8115E" w:rsidRDefault="0021371D">
            <w:pPr>
              <w:pStyle w:val="TableParagraph"/>
              <w:spacing w:before="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Exceptions</w:t>
            </w:r>
          </w:p>
        </w:tc>
        <w:tc>
          <w:tcPr>
            <w:tcW w:w="2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6E6D192" w14:textId="77777777" w:rsidR="0021371D" w:rsidRPr="00C8115E" w:rsidRDefault="0021371D">
            <w:pPr>
              <w:pStyle w:val="TableParagraph"/>
              <w:spacing w:before="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</w:t>
            </w:r>
          </w:p>
        </w:tc>
        <w:tc>
          <w:tcPr>
            <w:tcW w:w="27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002A017" w14:textId="77777777" w:rsidR="0021371D" w:rsidRPr="00C8115E" w:rsidRDefault="0021371D">
            <w:pPr>
              <w:pStyle w:val="TableParagraph"/>
              <w:spacing w:before="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Solution</w:t>
            </w:r>
          </w:p>
        </w:tc>
      </w:tr>
      <w:tr w:rsidR="0021371D" w:rsidRPr="00C8115E" w14:paraId="7153C51F" w14:textId="77777777" w:rsidTr="0021371D">
        <w:trPr>
          <w:trHeight w:val="429"/>
        </w:trPr>
        <w:tc>
          <w:tcPr>
            <w:tcW w:w="3754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1F74E9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7CD4C3C4" w14:textId="357BBEE5" w:rsidR="0021371D" w:rsidRPr="00C8115E" w:rsidRDefault="0087084B" w:rsidP="0021371D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line="322" w:lineRule="exact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isn’t on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Add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Customer</w:t>
            </w:r>
            <w:r w:rsidR="004D1D28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Portal</w:t>
            </w:r>
          </w:p>
          <w:p w14:paraId="09672E18" w14:textId="77777777" w:rsidR="0021371D" w:rsidRPr="00C8115E" w:rsidRDefault="0021371D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</w:p>
        </w:tc>
        <w:tc>
          <w:tcPr>
            <w:tcW w:w="27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565FF3CF" w14:textId="002BD023" w:rsidR="0021371D" w:rsidRPr="00C8115E" w:rsidRDefault="0021371D">
            <w:pPr>
              <w:pStyle w:val="TableParagraph"/>
              <w:tabs>
                <w:tab w:val="left" w:pos="828"/>
              </w:tabs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must be on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Add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Customer</w:t>
            </w:r>
            <w:r w:rsidR="004D1D28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Portal</w:t>
            </w:r>
          </w:p>
          <w:p w14:paraId="3A1922AB" w14:textId="77777777" w:rsidR="0021371D" w:rsidRPr="00C8115E" w:rsidRDefault="0021371D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4965C179" w14:textId="77777777" w:rsidTr="0021371D">
        <w:trPr>
          <w:trHeight w:val="429"/>
        </w:trPr>
        <w:tc>
          <w:tcPr>
            <w:tcW w:w="3754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BE2FA6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C36B0AB" w14:textId="05D41F48" w:rsidR="0021371D" w:rsidRPr="00C8115E" w:rsidRDefault="0087084B" w:rsidP="0021371D">
            <w:pPr>
              <w:pStyle w:val="TableParagraph"/>
              <w:numPr>
                <w:ilvl w:val="0"/>
                <w:numId w:val="22"/>
              </w:numPr>
              <w:spacing w:before="2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isn’t</w:t>
            </w:r>
            <w:r w:rsidR="0021371D"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="0021371D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  <w:tc>
          <w:tcPr>
            <w:tcW w:w="27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9248742" w14:textId="3D71869F" w:rsidR="0021371D" w:rsidRPr="00C8115E" w:rsidRDefault="0021371D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3.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must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</w:tr>
      <w:tr w:rsidR="0021371D" w:rsidRPr="00C8115E" w14:paraId="6DC1F315" w14:textId="77777777" w:rsidTr="0021371D">
        <w:trPr>
          <w:trHeight w:val="429"/>
        </w:trPr>
        <w:tc>
          <w:tcPr>
            <w:tcW w:w="37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7F8BDA9" w14:textId="77777777" w:rsidR="0021371D" w:rsidRPr="00C8115E" w:rsidRDefault="0021371D">
            <w:pPr>
              <w:pStyle w:val="TableParagraph"/>
              <w:spacing w:before="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 Attributes</w:t>
            </w:r>
          </w:p>
        </w:tc>
        <w:tc>
          <w:tcPr>
            <w:tcW w:w="54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C90E585" w14:textId="339174BE" w:rsidR="0021371D" w:rsidRPr="00C8115E" w:rsidRDefault="004D1D28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44976FAE" w14:textId="77777777" w:rsidR="0021371D" w:rsidRPr="00C8115E" w:rsidRDefault="0021371D" w:rsidP="0021371D">
      <w:pPr>
        <w:pStyle w:val="BodyText"/>
        <w:rPr>
          <w:rFonts w:asciiTheme="majorHAnsi" w:eastAsia="Times New Roman" w:hAnsiTheme="majorHAnsi"/>
          <w:b/>
          <w:bCs/>
          <w:sz w:val="20"/>
          <w:szCs w:val="32"/>
        </w:rPr>
      </w:pPr>
    </w:p>
    <w:p w14:paraId="00A43437" w14:textId="77777777" w:rsidR="0021371D" w:rsidRPr="00C8115E" w:rsidRDefault="0021371D" w:rsidP="0021371D">
      <w:pPr>
        <w:pStyle w:val="BodyText"/>
        <w:spacing w:before="2"/>
        <w:rPr>
          <w:rFonts w:asciiTheme="majorHAnsi" w:hAnsiTheme="majorHAnsi"/>
          <w:b/>
          <w:bCs/>
          <w:sz w:val="21"/>
        </w:rPr>
      </w:pPr>
    </w:p>
    <w:p w14:paraId="3673D8D4" w14:textId="1AF2C220" w:rsidR="0021371D" w:rsidRPr="00C8115E" w:rsidRDefault="0021371D" w:rsidP="0021371D">
      <w:pPr>
        <w:spacing w:before="85"/>
        <w:ind w:left="1311"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9"/>
          <w:sz w:val="36"/>
        </w:rPr>
        <w:t>UC-4:</w:t>
      </w:r>
      <w:r w:rsidRPr="00C8115E">
        <w:rPr>
          <w:rFonts w:asciiTheme="majorHAnsi" w:hAnsiTheme="majorHAnsi"/>
          <w:b/>
          <w:bCs/>
          <w:spacing w:val="-25"/>
          <w:sz w:val="36"/>
        </w:rPr>
        <w:t xml:space="preserve"> </w:t>
      </w:r>
      <w:r w:rsidR="004D1D28">
        <w:rPr>
          <w:rFonts w:asciiTheme="majorHAnsi" w:hAnsiTheme="majorHAnsi"/>
          <w:b/>
          <w:bCs/>
          <w:spacing w:val="-25"/>
          <w:sz w:val="36"/>
        </w:rPr>
        <w:t>Add Service</w:t>
      </w:r>
    </w:p>
    <w:p w14:paraId="1552155C" w14:textId="77777777" w:rsidR="0021371D" w:rsidRPr="00C8115E" w:rsidRDefault="0021371D" w:rsidP="0021371D">
      <w:pPr>
        <w:pStyle w:val="BodyText"/>
        <w:rPr>
          <w:rFonts w:asciiTheme="majorHAnsi" w:hAnsiTheme="majorHAnsi"/>
          <w:b/>
          <w:bCs/>
          <w:sz w:val="20"/>
        </w:rPr>
      </w:pPr>
    </w:p>
    <w:tbl>
      <w:tblPr>
        <w:tblpPr w:leftFromText="180" w:rightFromText="180" w:vertAnchor="text" w:horzAnchor="page" w:tblpX="1400" w:tblpY="219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71"/>
        <w:gridCol w:w="2746"/>
        <w:gridCol w:w="2746"/>
      </w:tblGrid>
      <w:tr w:rsidR="0021371D" w:rsidRPr="00C8115E" w14:paraId="2342CB18" w14:textId="77777777" w:rsidTr="0021371D">
        <w:trPr>
          <w:trHeight w:val="323"/>
        </w:trPr>
        <w:tc>
          <w:tcPr>
            <w:tcW w:w="3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90A2F49" w14:textId="77777777" w:rsidR="0021371D" w:rsidRPr="00C8115E" w:rsidRDefault="0021371D">
            <w:pPr>
              <w:pStyle w:val="TableParagraph"/>
              <w:spacing w:line="303" w:lineRule="exact"/>
              <w:ind w:left="961" w:right="93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4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6C4B439" w14:textId="4B268ADA" w:rsidR="0021371D" w:rsidRPr="00C8115E" w:rsidRDefault="004D1D28">
            <w:pPr>
              <w:pStyle w:val="TableParagraph"/>
              <w:spacing w:line="303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Add Service</w:t>
            </w:r>
          </w:p>
        </w:tc>
      </w:tr>
      <w:tr w:rsidR="0021371D" w:rsidRPr="00C8115E" w14:paraId="7EAF2D3A" w14:textId="77777777" w:rsidTr="0021371D">
        <w:trPr>
          <w:trHeight w:val="320"/>
        </w:trPr>
        <w:tc>
          <w:tcPr>
            <w:tcW w:w="3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4763022" w14:textId="77777777" w:rsidR="0021371D" w:rsidRPr="00C8115E" w:rsidRDefault="0021371D">
            <w:pPr>
              <w:pStyle w:val="TableParagraph"/>
              <w:spacing w:line="300" w:lineRule="exact"/>
              <w:ind w:left="960" w:right="93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4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5216F14" w14:textId="574B067A" w:rsidR="0021371D" w:rsidRPr="00C8115E" w:rsidRDefault="0087084B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21371D" w:rsidRPr="00C8115E" w14:paraId="79CAC309" w14:textId="77777777" w:rsidTr="0021371D">
        <w:trPr>
          <w:trHeight w:val="452"/>
        </w:trPr>
        <w:tc>
          <w:tcPr>
            <w:tcW w:w="3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166F78B" w14:textId="77777777" w:rsidR="0021371D" w:rsidRPr="00C8115E" w:rsidRDefault="0021371D">
            <w:pPr>
              <w:pStyle w:val="TableParagraph"/>
              <w:spacing w:before="2"/>
              <w:ind w:left="960" w:right="93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4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6335183" w14:textId="143BBF9B" w:rsidR="0021371D" w:rsidRPr="00C8115E" w:rsidRDefault="0021371D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As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an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I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want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to</w:t>
            </w:r>
            <w:r w:rsidRPr="00C8115E">
              <w:rPr>
                <w:rFonts w:asciiTheme="majorHAnsi" w:hAnsiTheme="majorHAnsi"/>
                <w:b/>
                <w:bCs/>
                <w:spacing w:val="1"/>
                <w:sz w:val="28"/>
              </w:rPr>
              <w:t xml:space="preserve"> </w:t>
            </w:r>
            <w:r w:rsidR="004D1D28">
              <w:rPr>
                <w:rFonts w:asciiTheme="majorHAnsi" w:hAnsiTheme="majorHAnsi"/>
                <w:b/>
                <w:bCs/>
                <w:spacing w:val="1"/>
                <w:sz w:val="28"/>
              </w:rPr>
              <w:t>Add Service</w:t>
            </w:r>
          </w:p>
        </w:tc>
      </w:tr>
      <w:tr w:rsidR="0021371D" w:rsidRPr="00C8115E" w14:paraId="09A64084" w14:textId="77777777" w:rsidTr="0021371D">
        <w:trPr>
          <w:trHeight w:val="320"/>
        </w:trPr>
        <w:tc>
          <w:tcPr>
            <w:tcW w:w="3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2A9362A" w14:textId="77777777" w:rsidR="0021371D" w:rsidRPr="00C8115E" w:rsidRDefault="0021371D">
            <w:pPr>
              <w:pStyle w:val="TableParagraph"/>
              <w:spacing w:line="300" w:lineRule="exact"/>
              <w:ind w:left="961" w:right="93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4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08FD9E0" w14:textId="633400DF" w:rsidR="0021371D" w:rsidRPr="00C8115E" w:rsidRDefault="0021371D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="007C770B"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7C770B">
              <w:rPr>
                <w:rFonts w:asciiTheme="majorHAnsi" w:hAnsiTheme="majorHAnsi"/>
                <w:b/>
                <w:bCs/>
                <w:spacing w:val="1"/>
                <w:sz w:val="28"/>
              </w:rPr>
              <w:t>Add</w:t>
            </w:r>
            <w:r w:rsidR="00277113">
              <w:rPr>
                <w:rFonts w:asciiTheme="majorHAnsi" w:hAnsiTheme="majorHAnsi"/>
                <w:b/>
                <w:bCs/>
                <w:spacing w:val="1"/>
                <w:sz w:val="28"/>
              </w:rPr>
              <w:t xml:space="preserve"> Service</w:t>
            </w:r>
          </w:p>
        </w:tc>
      </w:tr>
      <w:tr w:rsidR="0021371D" w:rsidRPr="00C8115E" w14:paraId="26A67669" w14:textId="77777777" w:rsidTr="0021371D">
        <w:trPr>
          <w:trHeight w:val="1640"/>
        </w:trPr>
        <w:tc>
          <w:tcPr>
            <w:tcW w:w="3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A05CF22" w14:textId="77777777" w:rsidR="0021371D" w:rsidRPr="00C8115E" w:rsidRDefault="0021371D">
            <w:pPr>
              <w:pStyle w:val="TableParagraph"/>
              <w:spacing w:before="2"/>
              <w:ind w:left="958" w:right="93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4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9C83A13" w14:textId="5D7BCF78" w:rsidR="0021371D" w:rsidRPr="00C8115E" w:rsidRDefault="0087084B" w:rsidP="0021371D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line="322" w:lineRule="exact"/>
              <w:ind w:left="466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must</w:t>
            </w:r>
            <w:r w:rsidR="0021371D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="0021371D"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="0021371D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2168D7A0" w14:textId="6AEF0F2E" w:rsidR="0021371D" w:rsidRPr="00C8115E" w:rsidRDefault="0087084B" w:rsidP="0021371D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line="322" w:lineRule="exact"/>
              <w:ind w:left="466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must be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on </w:t>
            </w:r>
            <w:r w:rsidR="007C770B">
              <w:rPr>
                <w:rFonts w:asciiTheme="majorHAnsi" w:hAnsiTheme="majorHAnsi"/>
                <w:b/>
                <w:bCs/>
                <w:spacing w:val="1"/>
                <w:sz w:val="28"/>
              </w:rPr>
              <w:t>Add</w:t>
            </w:r>
            <w:r w:rsidR="00277113">
              <w:rPr>
                <w:rFonts w:asciiTheme="majorHAnsi" w:hAnsiTheme="majorHAnsi"/>
                <w:b/>
                <w:bCs/>
                <w:spacing w:val="1"/>
                <w:sz w:val="28"/>
              </w:rPr>
              <w:t xml:space="preserve"> Service</w:t>
            </w:r>
          </w:p>
          <w:p w14:paraId="7769887F" w14:textId="2F5FEDF7" w:rsidR="0021371D" w:rsidRPr="00C8115E" w:rsidRDefault="0021371D" w:rsidP="00277113">
            <w:pPr>
              <w:pStyle w:val="TableParagraph"/>
              <w:tabs>
                <w:tab w:val="left" w:pos="828"/>
              </w:tabs>
              <w:spacing w:before="2"/>
              <w:ind w:left="466" w:right="172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560BC5B9" w14:textId="77777777" w:rsidTr="0021371D">
        <w:trPr>
          <w:trHeight w:val="450"/>
        </w:trPr>
        <w:tc>
          <w:tcPr>
            <w:tcW w:w="3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B1960CD" w14:textId="77777777" w:rsidR="0021371D" w:rsidRPr="00C8115E" w:rsidRDefault="0021371D">
            <w:pPr>
              <w:pStyle w:val="TableParagraph"/>
              <w:spacing w:before="2"/>
              <w:ind w:left="961" w:right="93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54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7A37D53" w14:textId="77777777" w:rsidR="0021371D" w:rsidRPr="00C8115E" w:rsidRDefault="0021371D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Bill is printed successfully.</w:t>
            </w:r>
          </w:p>
        </w:tc>
      </w:tr>
      <w:tr w:rsidR="0021371D" w:rsidRPr="00C8115E" w14:paraId="7C82BC9E" w14:textId="77777777" w:rsidTr="0021371D">
        <w:trPr>
          <w:trHeight w:val="2533"/>
        </w:trPr>
        <w:tc>
          <w:tcPr>
            <w:tcW w:w="3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CAD2BB1" w14:textId="77777777" w:rsidR="0021371D" w:rsidRPr="00C8115E" w:rsidRDefault="0021371D">
            <w:pPr>
              <w:pStyle w:val="TableParagraph"/>
              <w:spacing w:before="2"/>
              <w:ind w:left="959" w:right="93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54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A71E4D7" w14:textId="57CE40F0" w:rsidR="0021371D" w:rsidRPr="00C8115E" w:rsidRDefault="0087084B" w:rsidP="0021371D">
            <w:pPr>
              <w:pStyle w:val="TableParagraph"/>
              <w:numPr>
                <w:ilvl w:val="0"/>
                <w:numId w:val="24"/>
              </w:numPr>
              <w:tabs>
                <w:tab w:val="left" w:pos="828"/>
              </w:tabs>
              <w:spacing w:before="2"/>
              <w:ind w:right="1282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comes</w:t>
            </w:r>
            <w:r w:rsidR="0021371D"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="0021371D"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the</w:t>
            </w:r>
            <w:r w:rsidR="0021371D"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Sign In page.</w:t>
            </w:r>
          </w:p>
          <w:p w14:paraId="3E64E725" w14:textId="77777777" w:rsidR="0021371D" w:rsidRPr="00C8115E" w:rsidRDefault="0021371D" w:rsidP="0021371D">
            <w:pPr>
              <w:pStyle w:val="TableParagraph"/>
              <w:numPr>
                <w:ilvl w:val="0"/>
                <w:numId w:val="24"/>
              </w:numPr>
              <w:tabs>
                <w:tab w:val="left" w:pos="828"/>
              </w:tabs>
              <w:spacing w:line="321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Enter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correct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credentials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for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40044484" w14:textId="32C0770B" w:rsidR="0021371D" w:rsidRPr="00C8115E" w:rsidRDefault="0021371D" w:rsidP="0021371D">
            <w:pPr>
              <w:pStyle w:val="TableParagraph"/>
              <w:numPr>
                <w:ilvl w:val="0"/>
                <w:numId w:val="24"/>
              </w:numPr>
              <w:tabs>
                <w:tab w:val="left" w:pos="828"/>
              </w:tabs>
              <w:ind w:right="448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After signing in 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clicks add to virtual cart.</w:t>
            </w:r>
          </w:p>
          <w:p w14:paraId="7EC56021" w14:textId="005FD632" w:rsidR="0021371D" w:rsidRPr="00C8115E" w:rsidRDefault="0021371D" w:rsidP="0021371D">
            <w:pPr>
              <w:pStyle w:val="TableParagraph"/>
              <w:numPr>
                <w:ilvl w:val="0"/>
                <w:numId w:val="24"/>
              </w:numPr>
              <w:tabs>
                <w:tab w:val="left" w:pos="828"/>
              </w:tabs>
              <w:spacing w:line="317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For adding in virtual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cart,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the 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search for medicine by its name and enter quantity.</w:t>
            </w:r>
          </w:p>
          <w:p w14:paraId="7505CC91" w14:textId="77777777" w:rsidR="0021371D" w:rsidRPr="00C8115E" w:rsidRDefault="0021371D" w:rsidP="0021371D">
            <w:pPr>
              <w:pStyle w:val="TableParagraph"/>
              <w:numPr>
                <w:ilvl w:val="0"/>
                <w:numId w:val="24"/>
              </w:numPr>
              <w:tabs>
                <w:tab w:val="left" w:pos="828"/>
              </w:tabs>
              <w:spacing w:line="317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Press confirm cart.</w:t>
            </w:r>
          </w:p>
          <w:p w14:paraId="7A85DD2B" w14:textId="77777777" w:rsidR="0021371D" w:rsidRPr="00C8115E" w:rsidRDefault="0021371D" w:rsidP="0021371D">
            <w:pPr>
              <w:pStyle w:val="TableParagraph"/>
              <w:numPr>
                <w:ilvl w:val="0"/>
                <w:numId w:val="24"/>
              </w:numPr>
              <w:tabs>
                <w:tab w:val="left" w:pos="828"/>
              </w:tabs>
              <w:spacing w:line="317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Press pint bill.</w:t>
            </w:r>
          </w:p>
        </w:tc>
      </w:tr>
      <w:tr w:rsidR="0021371D" w:rsidRPr="00C8115E" w14:paraId="1B139D9F" w14:textId="77777777" w:rsidTr="0021371D">
        <w:trPr>
          <w:trHeight w:val="487"/>
        </w:trPr>
        <w:tc>
          <w:tcPr>
            <w:tcW w:w="377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3E8AFF4C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7570D0DC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0409885A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7CC0A50E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05890B6B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7587A8C3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70623713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02E7C606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10A479DF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10E42181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1AE612E7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076FF4E0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6D11D764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60810300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505CF196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18ACF87D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3EC58397" w14:textId="77777777" w:rsidR="0021371D" w:rsidRPr="00C8115E" w:rsidRDefault="0021371D">
            <w:pPr>
              <w:pStyle w:val="TableParagraph"/>
              <w:spacing w:before="2"/>
              <w:ind w:left="1331" w:right="603" w:hanging="68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3A5609D4" w14:textId="77777777" w:rsidR="0021371D" w:rsidRPr="00C8115E" w:rsidRDefault="0021371D">
            <w:pPr>
              <w:pStyle w:val="TableParagraph"/>
              <w:spacing w:before="2"/>
              <w:ind w:left="0" w:right="60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Exceptions</w:t>
            </w:r>
          </w:p>
        </w:tc>
        <w:tc>
          <w:tcPr>
            <w:tcW w:w="27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11C3D8EB" w14:textId="77777777" w:rsidR="0021371D" w:rsidRPr="00C8115E" w:rsidRDefault="0021371D">
            <w:pPr>
              <w:pStyle w:val="TableParagraph"/>
              <w:tabs>
                <w:tab w:val="left" w:pos="828"/>
              </w:tabs>
              <w:spacing w:before="2"/>
              <w:ind w:left="467" w:right="365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21656D1D" w14:textId="77777777" w:rsidR="0021371D" w:rsidRPr="00C8115E" w:rsidRDefault="0021371D">
            <w:pPr>
              <w:pStyle w:val="TableParagraph"/>
              <w:tabs>
                <w:tab w:val="left" w:pos="828"/>
              </w:tabs>
              <w:spacing w:before="2"/>
              <w:ind w:left="467" w:right="365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</w:t>
            </w:r>
          </w:p>
        </w:tc>
        <w:tc>
          <w:tcPr>
            <w:tcW w:w="27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4B17BEC9" w14:textId="77777777" w:rsidR="0021371D" w:rsidRPr="00C8115E" w:rsidRDefault="0021371D">
            <w:pPr>
              <w:pStyle w:val="TableParagraph"/>
              <w:tabs>
                <w:tab w:val="left" w:pos="828"/>
              </w:tabs>
              <w:spacing w:before="2"/>
              <w:ind w:left="0" w:right="365"/>
              <w:rPr>
                <w:rFonts w:asciiTheme="majorHAnsi" w:hAnsiTheme="majorHAnsi"/>
                <w:b/>
                <w:bCs/>
                <w:sz w:val="28"/>
              </w:rPr>
            </w:pPr>
          </w:p>
          <w:p w14:paraId="68FF0945" w14:textId="77777777" w:rsidR="0021371D" w:rsidRPr="00C8115E" w:rsidRDefault="0021371D">
            <w:pPr>
              <w:pStyle w:val="TableParagraph"/>
              <w:tabs>
                <w:tab w:val="left" w:pos="828"/>
              </w:tabs>
              <w:ind w:left="0" w:right="80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Solution</w:t>
            </w:r>
          </w:p>
        </w:tc>
      </w:tr>
      <w:tr w:rsidR="0021371D" w:rsidRPr="00C8115E" w14:paraId="078B2FFC" w14:textId="77777777" w:rsidTr="0021371D">
        <w:trPr>
          <w:trHeight w:val="2249"/>
        </w:trPr>
        <w:tc>
          <w:tcPr>
            <w:tcW w:w="3771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CC83030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36ED864B" w14:textId="64E66742" w:rsidR="0021371D" w:rsidRPr="00C8115E" w:rsidRDefault="0087084B" w:rsidP="0021371D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ind w:left="107" w:right="80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provided wrong credentials</w:t>
            </w:r>
          </w:p>
          <w:p w14:paraId="5145B174" w14:textId="77777777" w:rsidR="0021371D" w:rsidRPr="00C8115E" w:rsidRDefault="0021371D">
            <w:pPr>
              <w:pStyle w:val="TableParagraph"/>
              <w:tabs>
                <w:tab w:val="left" w:pos="828"/>
              </w:tabs>
              <w:ind w:left="467" w:right="80"/>
              <w:rPr>
                <w:rFonts w:asciiTheme="majorHAnsi" w:hAnsiTheme="majorHAnsi"/>
                <w:b/>
                <w:bCs/>
                <w:sz w:val="28"/>
              </w:rPr>
            </w:pPr>
          </w:p>
        </w:tc>
        <w:tc>
          <w:tcPr>
            <w:tcW w:w="27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79B5908B" w14:textId="77777777" w:rsidR="0021371D" w:rsidRPr="00C8115E" w:rsidRDefault="0021371D">
            <w:pPr>
              <w:pStyle w:val="TableParagraph"/>
              <w:tabs>
                <w:tab w:val="left" w:pos="828"/>
              </w:tabs>
              <w:ind w:right="10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3.On</w:t>
            </w:r>
            <w:r w:rsidRPr="00C8115E">
              <w:rPr>
                <w:rFonts w:asciiTheme="majorHAnsi" w:hAnsiTheme="majorHAnsi"/>
                <w:b/>
                <w:bCs/>
                <w:spacing w:val="6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providing</w:t>
            </w:r>
            <w:r w:rsidRPr="00C8115E">
              <w:rPr>
                <w:rFonts w:asciiTheme="majorHAnsi" w:hAnsiTheme="majorHAnsi"/>
                <w:b/>
                <w:bCs/>
                <w:spacing w:val="1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invalid</w:t>
            </w:r>
            <w:r w:rsidRPr="00C8115E">
              <w:rPr>
                <w:rFonts w:asciiTheme="majorHAnsi" w:hAnsiTheme="majorHAnsi"/>
                <w:b/>
                <w:bCs/>
                <w:spacing w:val="7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credentials,</w:t>
            </w:r>
            <w:r w:rsidRPr="00C8115E">
              <w:rPr>
                <w:rFonts w:asciiTheme="majorHAnsi" w:hAnsiTheme="majorHAnsi"/>
                <w:b/>
                <w:bCs/>
                <w:spacing w:val="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student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must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provided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with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path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for</w:t>
            </w:r>
            <w:r w:rsidRPr="00C8115E">
              <w:rPr>
                <w:rFonts w:asciiTheme="majorHAnsi" w:hAnsiTheme="majorHAnsi"/>
                <w:b/>
                <w:bCs/>
                <w:spacing w:val="-67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accessing password by forgot password</w:t>
            </w:r>
            <w:r w:rsidRPr="00C8115E">
              <w:rPr>
                <w:rFonts w:asciiTheme="majorHAnsi" w:hAnsiTheme="majorHAnsi"/>
                <w:b/>
                <w:bCs/>
                <w:spacing w:val="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key.</w:t>
            </w:r>
          </w:p>
          <w:p w14:paraId="457729CB" w14:textId="77777777" w:rsidR="0021371D" w:rsidRPr="00C8115E" w:rsidRDefault="0021371D">
            <w:pPr>
              <w:pStyle w:val="TableParagraph"/>
              <w:tabs>
                <w:tab w:val="left" w:pos="828"/>
              </w:tabs>
              <w:ind w:left="467" w:right="80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7F391872" w14:textId="77777777" w:rsidTr="0021371D">
        <w:trPr>
          <w:trHeight w:val="1344"/>
        </w:trPr>
        <w:tc>
          <w:tcPr>
            <w:tcW w:w="3771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1BC84DB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384182C7" w14:textId="7E68EBDA" w:rsidR="0021371D" w:rsidRPr="00C8115E" w:rsidRDefault="0087084B" w:rsidP="0021371D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spacing w:line="322" w:lineRule="exact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isn’t</w:t>
            </w:r>
            <w:r w:rsidR="0021371D"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="0021371D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4442CF22" w14:textId="77777777" w:rsidR="0021371D" w:rsidRPr="00C8115E" w:rsidRDefault="0021371D">
            <w:pPr>
              <w:pStyle w:val="TableParagraph"/>
              <w:tabs>
                <w:tab w:val="left" w:pos="828"/>
              </w:tabs>
              <w:ind w:right="80"/>
              <w:rPr>
                <w:rFonts w:asciiTheme="majorHAnsi" w:hAnsiTheme="majorHAnsi"/>
                <w:b/>
                <w:bCs/>
                <w:sz w:val="28"/>
              </w:rPr>
            </w:pPr>
          </w:p>
        </w:tc>
        <w:tc>
          <w:tcPr>
            <w:tcW w:w="27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521116BB" w14:textId="4E1FAF5A" w:rsidR="0021371D" w:rsidRPr="00C8115E" w:rsidRDefault="0021371D">
            <w:pPr>
              <w:pStyle w:val="TableParagraph"/>
              <w:tabs>
                <w:tab w:val="left" w:pos="828"/>
              </w:tabs>
              <w:spacing w:line="322" w:lineRule="exact"/>
              <w:ind w:left="0" w:firstLineChars="50" w:firstLine="14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4.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must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 first.</w:t>
            </w:r>
          </w:p>
          <w:p w14:paraId="74A1D36E" w14:textId="77777777" w:rsidR="0021371D" w:rsidRPr="00C8115E" w:rsidRDefault="0021371D">
            <w:pPr>
              <w:pStyle w:val="TableParagraph"/>
              <w:tabs>
                <w:tab w:val="left" w:pos="828"/>
              </w:tabs>
              <w:ind w:right="80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07D518A2" w14:textId="77777777" w:rsidTr="0021371D">
        <w:trPr>
          <w:trHeight w:val="1109"/>
        </w:trPr>
        <w:tc>
          <w:tcPr>
            <w:tcW w:w="3771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C6BC66C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5DA8048F" w14:textId="1C5D12F6" w:rsidR="0021371D" w:rsidRPr="00C8115E" w:rsidRDefault="0087084B" w:rsidP="0021371D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spacing w:line="322" w:lineRule="exact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isn’t on Add </w:t>
            </w:r>
            <w:r w:rsidR="00C3683A">
              <w:rPr>
                <w:rFonts w:asciiTheme="majorHAnsi" w:hAnsiTheme="majorHAnsi"/>
                <w:b/>
                <w:bCs/>
                <w:sz w:val="28"/>
              </w:rPr>
              <w:t>Service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11C3CE4C" w14:textId="77777777" w:rsidR="0021371D" w:rsidRPr="00C8115E" w:rsidRDefault="0021371D">
            <w:pPr>
              <w:pStyle w:val="TableParagraph"/>
              <w:tabs>
                <w:tab w:val="left" w:pos="828"/>
              </w:tabs>
              <w:ind w:right="80"/>
              <w:rPr>
                <w:rFonts w:asciiTheme="majorHAnsi" w:hAnsiTheme="majorHAnsi"/>
                <w:b/>
                <w:bCs/>
                <w:sz w:val="28"/>
              </w:rPr>
            </w:pPr>
          </w:p>
        </w:tc>
        <w:tc>
          <w:tcPr>
            <w:tcW w:w="27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1FCE061D" w14:textId="3EB5E922" w:rsidR="0021371D" w:rsidRPr="00C8115E" w:rsidRDefault="0021371D">
            <w:pPr>
              <w:pStyle w:val="TableParagraph"/>
              <w:tabs>
                <w:tab w:val="left" w:pos="828"/>
              </w:tabs>
              <w:spacing w:line="322" w:lineRule="exact"/>
              <w:ind w:left="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5.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must be on Add </w:t>
            </w:r>
            <w:r w:rsidR="00C3683A">
              <w:rPr>
                <w:rFonts w:asciiTheme="majorHAnsi" w:hAnsiTheme="majorHAnsi"/>
                <w:b/>
                <w:bCs/>
                <w:sz w:val="28"/>
              </w:rPr>
              <w:t>service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3DCD4B78" w14:textId="77777777" w:rsidR="0021371D" w:rsidRPr="00C8115E" w:rsidRDefault="0021371D">
            <w:pPr>
              <w:pStyle w:val="TableParagraph"/>
              <w:tabs>
                <w:tab w:val="left" w:pos="828"/>
              </w:tabs>
              <w:ind w:right="80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6111C2FB" w14:textId="77777777" w:rsidTr="00C3683A">
        <w:trPr>
          <w:trHeight w:val="539"/>
        </w:trPr>
        <w:tc>
          <w:tcPr>
            <w:tcW w:w="3771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1EB0C2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556FB4E7" w14:textId="7D636D31" w:rsidR="0021371D" w:rsidRPr="00C8115E" w:rsidRDefault="0021371D" w:rsidP="0021371D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ind w:left="107" w:right="80"/>
              <w:rPr>
                <w:rFonts w:asciiTheme="majorHAnsi" w:hAnsiTheme="majorHAnsi"/>
                <w:b/>
                <w:bCs/>
                <w:sz w:val="28"/>
              </w:rPr>
            </w:pPr>
          </w:p>
        </w:tc>
        <w:tc>
          <w:tcPr>
            <w:tcW w:w="27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397BE520" w14:textId="63BDA4AD" w:rsidR="0021371D" w:rsidRPr="00C8115E" w:rsidRDefault="0021371D">
            <w:pPr>
              <w:pStyle w:val="TableParagraph"/>
              <w:tabs>
                <w:tab w:val="left" w:pos="828"/>
              </w:tabs>
              <w:ind w:right="80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1A6BF553" w14:textId="77777777" w:rsidTr="0021371D">
        <w:trPr>
          <w:trHeight w:val="1263"/>
        </w:trPr>
        <w:tc>
          <w:tcPr>
            <w:tcW w:w="37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A1E2DA5" w14:textId="77777777" w:rsidR="0021371D" w:rsidRPr="00C8115E" w:rsidRDefault="0021371D">
            <w:pPr>
              <w:pStyle w:val="TableParagraph"/>
              <w:spacing w:line="322" w:lineRule="exact"/>
              <w:ind w:left="868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4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2C9FFEE" w14:textId="1ACB7132" w:rsidR="0021371D" w:rsidRPr="00C8115E" w:rsidRDefault="00C3683A">
            <w:pPr>
              <w:pStyle w:val="TableParagraph"/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3AAF3CE8" w14:textId="77777777" w:rsidR="0021371D" w:rsidRPr="00C8115E" w:rsidRDefault="0021371D" w:rsidP="0021371D">
      <w:pPr>
        <w:pStyle w:val="BodyText"/>
        <w:spacing w:before="2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6FC07342" w14:textId="0C776A10" w:rsidR="0021371D" w:rsidRPr="00C8115E" w:rsidRDefault="0021371D" w:rsidP="0021371D">
      <w:pPr>
        <w:spacing w:before="85"/>
        <w:ind w:left="1313" w:right="1519"/>
        <w:jc w:val="center"/>
        <w:rPr>
          <w:rFonts w:asciiTheme="majorHAnsi" w:hAnsiTheme="majorHAnsi"/>
          <w:b/>
          <w:bCs/>
          <w:sz w:val="20"/>
        </w:rPr>
      </w:pPr>
      <w:r w:rsidRPr="00C8115E">
        <w:rPr>
          <w:rFonts w:asciiTheme="majorHAnsi" w:hAnsiTheme="majorHAnsi"/>
          <w:b/>
          <w:bCs/>
          <w:spacing w:val="-9"/>
          <w:sz w:val="36"/>
        </w:rPr>
        <w:t>UC-5</w:t>
      </w:r>
      <w:r w:rsidR="0087084B">
        <w:rPr>
          <w:rFonts w:asciiTheme="majorHAnsi" w:hAnsiTheme="majorHAnsi"/>
          <w:b/>
          <w:bCs/>
          <w:spacing w:val="-9"/>
          <w:sz w:val="36"/>
        </w:rPr>
        <w:t xml:space="preserve">: </w:t>
      </w:r>
      <w:r w:rsidR="0087084B" w:rsidRPr="00C8115E">
        <w:rPr>
          <w:rFonts w:asciiTheme="majorHAnsi" w:hAnsiTheme="majorHAnsi"/>
          <w:b/>
          <w:bCs/>
          <w:sz w:val="32"/>
        </w:rPr>
        <w:t xml:space="preserve">Add </w:t>
      </w:r>
      <w:r w:rsidR="0087084B">
        <w:rPr>
          <w:rFonts w:asciiTheme="majorHAnsi" w:hAnsiTheme="majorHAnsi"/>
          <w:b/>
          <w:bCs/>
          <w:sz w:val="32"/>
        </w:rPr>
        <w:t>Vehicle</w:t>
      </w:r>
    </w:p>
    <w:tbl>
      <w:tblPr>
        <w:tblpPr w:leftFromText="180" w:rightFromText="180" w:vertAnchor="text" w:horzAnchor="page" w:tblpX="1370" w:tblpY="195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85"/>
        <w:gridCol w:w="2755"/>
        <w:gridCol w:w="2758"/>
      </w:tblGrid>
      <w:tr w:rsidR="0021371D" w:rsidRPr="00C8115E" w14:paraId="55C2BEF1" w14:textId="77777777" w:rsidTr="0021371D">
        <w:trPr>
          <w:trHeight w:val="320"/>
        </w:trPr>
        <w:tc>
          <w:tcPr>
            <w:tcW w:w="37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512A928" w14:textId="77777777" w:rsidR="0021371D" w:rsidRPr="00C8115E" w:rsidRDefault="0021371D">
            <w:pPr>
              <w:pStyle w:val="TableParagraph"/>
              <w:spacing w:line="300" w:lineRule="exact"/>
              <w:ind w:left="968" w:right="94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5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7F038DF" w14:textId="30065D80" w:rsidR="0021371D" w:rsidRPr="00C8115E" w:rsidRDefault="00FB3CC7">
            <w:pPr>
              <w:pStyle w:val="TableParagraph"/>
              <w:spacing w:line="300" w:lineRule="exact"/>
              <w:ind w:left="105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Add Vehicle</w:t>
            </w:r>
          </w:p>
        </w:tc>
      </w:tr>
      <w:tr w:rsidR="0021371D" w:rsidRPr="00C8115E" w14:paraId="4661FBE6" w14:textId="77777777" w:rsidTr="0021371D">
        <w:trPr>
          <w:trHeight w:val="322"/>
        </w:trPr>
        <w:tc>
          <w:tcPr>
            <w:tcW w:w="37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B240E2D" w14:textId="77777777" w:rsidR="0021371D" w:rsidRPr="00C8115E" w:rsidRDefault="0021371D">
            <w:pPr>
              <w:pStyle w:val="TableParagraph"/>
              <w:spacing w:before="2" w:line="301" w:lineRule="exact"/>
              <w:ind w:left="967" w:right="94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5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1409A08" w14:textId="03CAA44A" w:rsidR="0021371D" w:rsidRPr="00C8115E" w:rsidRDefault="0087084B">
            <w:pPr>
              <w:pStyle w:val="TableParagraph"/>
              <w:spacing w:before="2" w:line="301" w:lineRule="exact"/>
              <w:ind w:left="105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21371D" w:rsidRPr="00C8115E" w14:paraId="333585A0" w14:textId="77777777" w:rsidTr="0021371D">
        <w:trPr>
          <w:trHeight w:val="430"/>
        </w:trPr>
        <w:tc>
          <w:tcPr>
            <w:tcW w:w="37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8097BF9" w14:textId="77777777" w:rsidR="0021371D" w:rsidRPr="00C8115E" w:rsidRDefault="0021371D">
            <w:pPr>
              <w:pStyle w:val="TableParagraph"/>
              <w:spacing w:before="2"/>
              <w:ind w:left="968" w:right="94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5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EE5DBFE" w14:textId="11E0B219" w:rsidR="0021371D" w:rsidRPr="00C8115E" w:rsidRDefault="0021371D">
            <w:pPr>
              <w:pStyle w:val="TableParagraph"/>
              <w:spacing w:before="2"/>
              <w:ind w:left="10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As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an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I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want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to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Add</w:t>
            </w:r>
            <w:r w:rsidR="00FB3CC7">
              <w:rPr>
                <w:rFonts w:asciiTheme="majorHAnsi" w:hAnsiTheme="majorHAnsi"/>
                <w:b/>
                <w:bCs/>
                <w:sz w:val="28"/>
              </w:rPr>
              <w:t xml:space="preserve"> Vehicle</w:t>
            </w:r>
          </w:p>
        </w:tc>
      </w:tr>
      <w:tr w:rsidR="0021371D" w:rsidRPr="00C8115E" w14:paraId="72869307" w14:textId="77777777" w:rsidTr="0021371D">
        <w:trPr>
          <w:trHeight w:val="322"/>
        </w:trPr>
        <w:tc>
          <w:tcPr>
            <w:tcW w:w="37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754299D" w14:textId="77777777" w:rsidR="0021371D" w:rsidRPr="00C8115E" w:rsidRDefault="0021371D">
            <w:pPr>
              <w:pStyle w:val="TableParagraph"/>
              <w:spacing w:before="2" w:line="301" w:lineRule="exact"/>
              <w:ind w:left="968" w:right="94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Trigger</w:t>
            </w:r>
          </w:p>
        </w:tc>
        <w:tc>
          <w:tcPr>
            <w:tcW w:w="55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2CD2162" w14:textId="7E46FE11" w:rsidR="0021371D" w:rsidRPr="00C8115E" w:rsidRDefault="0021371D">
            <w:pPr>
              <w:pStyle w:val="TableParagraph"/>
              <w:spacing w:before="2" w:line="301" w:lineRule="exact"/>
              <w:ind w:left="10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="00FB3CC7">
              <w:rPr>
                <w:rFonts w:asciiTheme="majorHAnsi" w:hAnsiTheme="majorHAnsi"/>
                <w:b/>
                <w:bCs/>
                <w:sz w:val="28"/>
              </w:rPr>
              <w:t xml:space="preserve"> Add Vehicle</w:t>
            </w:r>
          </w:p>
        </w:tc>
      </w:tr>
      <w:tr w:rsidR="0021371D" w:rsidRPr="00C8115E" w14:paraId="3C56759F" w14:textId="77777777" w:rsidTr="0021371D">
        <w:trPr>
          <w:trHeight w:val="1712"/>
        </w:trPr>
        <w:tc>
          <w:tcPr>
            <w:tcW w:w="37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FC358FF" w14:textId="77777777" w:rsidR="0021371D" w:rsidRPr="00C8115E" w:rsidRDefault="0021371D">
            <w:pPr>
              <w:pStyle w:val="TableParagraph"/>
              <w:spacing w:line="322" w:lineRule="exact"/>
              <w:ind w:left="966" w:right="94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5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4F9B1E1" w14:textId="56D8C5EE" w:rsidR="0021371D" w:rsidRPr="00C8115E" w:rsidRDefault="0087084B" w:rsidP="0021371D">
            <w:pPr>
              <w:pStyle w:val="TableParagraph"/>
              <w:numPr>
                <w:ilvl w:val="0"/>
                <w:numId w:val="27"/>
              </w:numPr>
              <w:tabs>
                <w:tab w:val="left" w:pos="828"/>
              </w:tabs>
              <w:spacing w:line="322" w:lineRule="exact"/>
              <w:ind w:left="466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must be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on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Add</w:t>
            </w:r>
            <w:r w:rsidR="00FB3CC7">
              <w:rPr>
                <w:rFonts w:asciiTheme="majorHAnsi" w:hAnsiTheme="majorHAnsi"/>
                <w:b/>
                <w:bCs/>
                <w:sz w:val="28"/>
              </w:rPr>
              <w:t xml:space="preserve"> Vehicle </w:t>
            </w: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must</w:t>
            </w:r>
            <w:r w:rsidR="0021371D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="0021371D"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="0021371D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4A29B01F" w14:textId="1F3B8392" w:rsidR="0021371D" w:rsidRPr="00C8115E" w:rsidRDefault="0021371D" w:rsidP="00FB3CC7">
            <w:pPr>
              <w:pStyle w:val="TableParagraph"/>
              <w:tabs>
                <w:tab w:val="left" w:pos="828"/>
              </w:tabs>
              <w:spacing w:before="2"/>
              <w:ind w:left="466" w:right="1053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7406F8BF" w14:textId="77777777" w:rsidTr="0021371D">
        <w:trPr>
          <w:trHeight w:val="644"/>
        </w:trPr>
        <w:tc>
          <w:tcPr>
            <w:tcW w:w="37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BEB1EDD" w14:textId="77777777" w:rsidR="0021371D" w:rsidRPr="00C8115E" w:rsidRDefault="0021371D">
            <w:pPr>
              <w:pStyle w:val="TableParagraph"/>
              <w:spacing w:line="322" w:lineRule="exact"/>
              <w:ind w:left="968" w:right="94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55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60BF6C6" w14:textId="4C55572A" w:rsidR="0021371D" w:rsidRPr="00C8115E" w:rsidRDefault="00FB3CC7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Added Vehicle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Successfully</w:t>
            </w:r>
          </w:p>
        </w:tc>
      </w:tr>
      <w:tr w:rsidR="0021371D" w:rsidRPr="00C8115E" w14:paraId="6604C794" w14:textId="77777777" w:rsidTr="0021371D">
        <w:trPr>
          <w:trHeight w:val="90"/>
        </w:trPr>
        <w:tc>
          <w:tcPr>
            <w:tcW w:w="37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A81AA07" w14:textId="77777777" w:rsidR="0021371D" w:rsidRPr="00C8115E" w:rsidRDefault="0021371D">
            <w:pPr>
              <w:pStyle w:val="TableParagraph"/>
              <w:spacing w:line="318" w:lineRule="exact"/>
              <w:ind w:left="967" w:right="94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55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64A515" w14:textId="43FA6E95" w:rsidR="0021371D" w:rsidRPr="00C8115E" w:rsidRDefault="0087084B" w:rsidP="0021371D">
            <w:pPr>
              <w:pStyle w:val="TableParagraph"/>
              <w:numPr>
                <w:ilvl w:val="0"/>
                <w:numId w:val="28"/>
              </w:numPr>
              <w:spacing w:before="2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comes on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Add</w:t>
            </w:r>
            <w:r w:rsidR="00FB3CC7">
              <w:rPr>
                <w:rFonts w:asciiTheme="majorHAnsi" w:hAnsiTheme="majorHAnsi"/>
                <w:b/>
                <w:bCs/>
                <w:sz w:val="28"/>
              </w:rPr>
              <w:t xml:space="preserve"> Vehicle</w:t>
            </w:r>
            <w:r w:rsidR="00FB3CC7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Page.</w:t>
            </w:r>
          </w:p>
          <w:p w14:paraId="0F1E0EF8" w14:textId="77777777" w:rsidR="0021371D" w:rsidRPr="00C8115E" w:rsidRDefault="0021371D" w:rsidP="0021371D">
            <w:pPr>
              <w:pStyle w:val="TableParagraph"/>
              <w:numPr>
                <w:ilvl w:val="0"/>
                <w:numId w:val="28"/>
              </w:numPr>
              <w:spacing w:before="2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Provide Credentials and click sign in</w:t>
            </w:r>
          </w:p>
          <w:p w14:paraId="0F30E8C8" w14:textId="48437D45" w:rsidR="0021371D" w:rsidRPr="00C8115E" w:rsidRDefault="007C770B" w:rsidP="0021371D">
            <w:pPr>
              <w:pStyle w:val="TableParagraph"/>
              <w:numPr>
                <w:ilvl w:val="0"/>
                <w:numId w:val="28"/>
              </w:numPr>
              <w:spacing w:before="2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Select </w:t>
            </w:r>
            <w:r>
              <w:rPr>
                <w:rFonts w:asciiTheme="majorHAnsi" w:hAnsiTheme="majorHAnsi"/>
                <w:b/>
                <w:bCs/>
                <w:sz w:val="28"/>
              </w:rPr>
              <w:t>Add</w:t>
            </w:r>
            <w:r w:rsidR="00FB3CC7">
              <w:rPr>
                <w:rFonts w:asciiTheme="majorHAnsi" w:hAnsiTheme="majorHAnsi"/>
                <w:b/>
                <w:bCs/>
                <w:sz w:val="28"/>
              </w:rPr>
              <w:t xml:space="preserve"> Vehicle</w:t>
            </w:r>
            <w:r w:rsidR="00FB3CC7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Option.</w:t>
            </w:r>
          </w:p>
          <w:p w14:paraId="14061056" w14:textId="365B7274" w:rsidR="0021371D" w:rsidRPr="00C8115E" w:rsidRDefault="0087084B" w:rsidP="00FB3CC7">
            <w:pPr>
              <w:pStyle w:val="TableParagraph"/>
              <w:numPr>
                <w:ilvl w:val="0"/>
                <w:numId w:val="28"/>
              </w:numPr>
              <w:spacing w:before="2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will provide </w:t>
            </w:r>
            <w:r w:rsidR="00FB3CC7">
              <w:rPr>
                <w:rFonts w:asciiTheme="majorHAnsi" w:hAnsiTheme="majorHAnsi"/>
                <w:b/>
                <w:bCs/>
                <w:sz w:val="28"/>
              </w:rPr>
              <w:t>Vehic</w:t>
            </w:r>
            <w:r w:rsidR="0086400C">
              <w:rPr>
                <w:rFonts w:asciiTheme="majorHAnsi" w:hAnsiTheme="majorHAnsi"/>
                <w:b/>
                <w:bCs/>
                <w:sz w:val="28"/>
              </w:rPr>
              <w:t xml:space="preserve">le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Credentials</w:t>
            </w:r>
            <w:r w:rsidR="0086400C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47AD7F98" w14:textId="77777777" w:rsidR="0021371D" w:rsidRPr="00C8115E" w:rsidRDefault="0021371D" w:rsidP="0021371D">
            <w:pPr>
              <w:pStyle w:val="TableParagraph"/>
              <w:numPr>
                <w:ilvl w:val="0"/>
                <w:numId w:val="19"/>
              </w:numPr>
              <w:spacing w:before="2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Press Update Medicine.</w:t>
            </w:r>
          </w:p>
        </w:tc>
      </w:tr>
      <w:tr w:rsidR="0021371D" w:rsidRPr="00C8115E" w14:paraId="049AF4A8" w14:textId="77777777" w:rsidTr="0021371D">
        <w:trPr>
          <w:trHeight w:val="470"/>
        </w:trPr>
        <w:tc>
          <w:tcPr>
            <w:tcW w:w="378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60695F0B" w14:textId="77777777" w:rsidR="0021371D" w:rsidRPr="00C8115E" w:rsidRDefault="0021371D">
            <w:pPr>
              <w:pStyle w:val="TableParagraph"/>
              <w:spacing w:before="2"/>
              <w:ind w:right="610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45700083" w14:textId="77777777" w:rsidR="0021371D" w:rsidRPr="00C8115E" w:rsidRDefault="0021371D">
            <w:pPr>
              <w:pStyle w:val="TableParagraph"/>
              <w:spacing w:before="2"/>
              <w:ind w:right="610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74D0816C" w14:textId="77777777" w:rsidR="0021371D" w:rsidRPr="00C8115E" w:rsidRDefault="0021371D">
            <w:pPr>
              <w:pStyle w:val="TableParagraph"/>
              <w:spacing w:before="2"/>
              <w:ind w:right="610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7E01F249" w14:textId="77777777" w:rsidR="0021371D" w:rsidRPr="00C8115E" w:rsidRDefault="0021371D">
            <w:pPr>
              <w:pStyle w:val="TableParagraph"/>
              <w:spacing w:before="2"/>
              <w:ind w:right="610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2BB8C3A5" w14:textId="77777777" w:rsidR="0021371D" w:rsidRPr="00C8115E" w:rsidRDefault="0021371D">
            <w:pPr>
              <w:pStyle w:val="TableParagraph"/>
              <w:spacing w:before="2"/>
              <w:ind w:right="610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Exceptions</w:t>
            </w:r>
          </w:p>
        </w:tc>
        <w:tc>
          <w:tcPr>
            <w:tcW w:w="2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A3664C9" w14:textId="77777777" w:rsidR="0021371D" w:rsidRPr="00C8115E" w:rsidRDefault="0021371D">
            <w:pPr>
              <w:pStyle w:val="TableParagraph"/>
              <w:spacing w:before="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</w:t>
            </w:r>
          </w:p>
        </w:tc>
        <w:tc>
          <w:tcPr>
            <w:tcW w:w="27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3C556AD" w14:textId="77777777" w:rsidR="0021371D" w:rsidRPr="00C8115E" w:rsidRDefault="0021371D">
            <w:pPr>
              <w:pStyle w:val="TableParagraph"/>
              <w:spacing w:before="2"/>
              <w:jc w:val="center"/>
              <w:rPr>
                <w:rFonts w:asciiTheme="majorHAnsi" w:hAnsiTheme="majorHAnsi"/>
                <w:b/>
                <w:bCs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Solution</w:t>
            </w:r>
          </w:p>
        </w:tc>
      </w:tr>
      <w:tr w:rsidR="0021371D" w:rsidRPr="00C8115E" w14:paraId="29901780" w14:textId="77777777" w:rsidTr="0021371D">
        <w:trPr>
          <w:trHeight w:val="813"/>
        </w:trPr>
        <w:tc>
          <w:tcPr>
            <w:tcW w:w="3785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FF524C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33051E61" w14:textId="107FF3B6" w:rsidR="0021371D" w:rsidRPr="00C8115E" w:rsidRDefault="0087084B" w:rsidP="0021371D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line="322" w:lineRule="exact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isn’t on </w:t>
            </w:r>
            <w:r w:rsidR="0086400C">
              <w:rPr>
                <w:rFonts w:asciiTheme="majorHAnsi" w:hAnsiTheme="majorHAnsi"/>
                <w:b/>
                <w:bCs/>
                <w:sz w:val="28"/>
              </w:rPr>
              <w:t>Add Vehicle</w:t>
            </w:r>
          </w:p>
          <w:p w14:paraId="666B30E0" w14:textId="77777777" w:rsidR="0021371D" w:rsidRPr="00C8115E" w:rsidRDefault="0021371D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</w:p>
        </w:tc>
        <w:tc>
          <w:tcPr>
            <w:tcW w:w="27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393EDFB6" w14:textId="0D7067F5" w:rsidR="0021371D" w:rsidRPr="00C8115E" w:rsidRDefault="0021371D">
            <w:pPr>
              <w:pStyle w:val="TableParagraph"/>
              <w:tabs>
                <w:tab w:val="left" w:pos="828"/>
              </w:tabs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must be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on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Add</w:t>
            </w:r>
            <w:r w:rsidR="0086400C">
              <w:rPr>
                <w:rFonts w:asciiTheme="majorHAnsi" w:hAnsiTheme="majorHAnsi"/>
                <w:b/>
                <w:bCs/>
                <w:sz w:val="28"/>
              </w:rPr>
              <w:t xml:space="preserve"> Vehicle</w:t>
            </w:r>
            <w:r w:rsidR="0086400C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Portal</w:t>
            </w:r>
          </w:p>
          <w:p w14:paraId="3C1916E5" w14:textId="77777777" w:rsidR="0021371D" w:rsidRPr="00C8115E" w:rsidRDefault="0021371D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658329E2" w14:textId="77777777" w:rsidTr="0021371D">
        <w:trPr>
          <w:trHeight w:val="391"/>
        </w:trPr>
        <w:tc>
          <w:tcPr>
            <w:tcW w:w="3785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E247D8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EEAE1BD" w14:textId="12D6CECB" w:rsidR="0021371D" w:rsidRPr="00C8115E" w:rsidRDefault="0087084B" w:rsidP="0021371D">
            <w:pPr>
              <w:pStyle w:val="TableParagraph"/>
              <w:numPr>
                <w:ilvl w:val="0"/>
                <w:numId w:val="30"/>
              </w:numPr>
              <w:spacing w:before="2"/>
              <w:ind w:left="107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 xml:space="preserve"> isn’t</w:t>
            </w:r>
            <w:r w:rsidR="0021371D"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="0021371D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21371D"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  <w:tc>
          <w:tcPr>
            <w:tcW w:w="27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3E2F94E" w14:textId="7675B694" w:rsidR="0021371D" w:rsidRPr="00C8115E" w:rsidRDefault="0021371D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3.</w:t>
            </w:r>
            <w:r w:rsidR="0087084B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must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</w:tr>
      <w:tr w:rsidR="0021371D" w:rsidRPr="00C8115E" w14:paraId="2E7D95F8" w14:textId="77777777" w:rsidTr="00FB38A9">
        <w:trPr>
          <w:trHeight w:val="391"/>
        </w:trPr>
        <w:tc>
          <w:tcPr>
            <w:tcW w:w="3785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EAA960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0C70C5C2" w14:textId="3CA7D6B4" w:rsidR="0021371D" w:rsidRPr="00C8115E" w:rsidRDefault="0021371D" w:rsidP="00FB38A9">
            <w:pPr>
              <w:pStyle w:val="TableParagraph"/>
              <w:spacing w:before="2"/>
              <w:ind w:left="0"/>
              <w:rPr>
                <w:rFonts w:asciiTheme="majorHAnsi" w:hAnsiTheme="majorHAnsi"/>
                <w:b/>
                <w:bCs/>
                <w:sz w:val="28"/>
              </w:rPr>
            </w:pPr>
          </w:p>
        </w:tc>
        <w:tc>
          <w:tcPr>
            <w:tcW w:w="27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5D5F5CF2" w14:textId="5AF3238E" w:rsidR="0021371D" w:rsidRPr="00C8115E" w:rsidRDefault="0021371D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</w:p>
        </w:tc>
      </w:tr>
      <w:tr w:rsidR="0021371D" w:rsidRPr="00C8115E" w14:paraId="01E9C56D" w14:textId="77777777" w:rsidTr="0021371D">
        <w:trPr>
          <w:trHeight w:val="642"/>
        </w:trPr>
        <w:tc>
          <w:tcPr>
            <w:tcW w:w="37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2EF0DB5" w14:textId="77777777" w:rsidR="0021371D" w:rsidRPr="00C8115E" w:rsidRDefault="0021371D">
            <w:pPr>
              <w:pStyle w:val="TableParagraph"/>
              <w:ind w:left="87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5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7ED9E96" w14:textId="111C8134" w:rsidR="0021371D" w:rsidRPr="00C8115E" w:rsidRDefault="00FB38A9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00478D6A" w14:textId="77777777" w:rsidR="0021371D" w:rsidRPr="00C8115E" w:rsidRDefault="0021371D" w:rsidP="0021371D">
      <w:pPr>
        <w:pStyle w:val="BodyText"/>
        <w:spacing w:before="1" w:after="1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717DBC44" w14:textId="114C1FB0" w:rsidR="0021371D" w:rsidRPr="00C8115E" w:rsidRDefault="0021371D" w:rsidP="0087084B">
      <w:pPr>
        <w:spacing w:before="85"/>
        <w:ind w:left="1313" w:right="1519"/>
        <w:jc w:val="center"/>
        <w:rPr>
          <w:rFonts w:asciiTheme="majorHAnsi" w:hAnsiTheme="majorHAnsi"/>
          <w:b/>
          <w:bCs/>
          <w:sz w:val="20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>UC-6:</w:t>
      </w:r>
      <w:r w:rsidRPr="00C8115E">
        <w:rPr>
          <w:rFonts w:asciiTheme="majorHAnsi" w:hAnsiTheme="majorHAnsi"/>
          <w:b/>
          <w:bCs/>
          <w:spacing w:val="-26"/>
          <w:sz w:val="36"/>
        </w:rPr>
        <w:t xml:space="preserve"> </w:t>
      </w:r>
      <w:r w:rsidR="0087084B">
        <w:rPr>
          <w:rFonts w:asciiTheme="majorHAnsi" w:hAnsiTheme="majorHAnsi"/>
          <w:b/>
          <w:bCs/>
          <w:sz w:val="32"/>
        </w:rPr>
        <w:t>Update Employee Info</w:t>
      </w:r>
    </w:p>
    <w:tbl>
      <w:tblPr>
        <w:tblpPr w:leftFromText="180" w:rightFromText="180" w:vertAnchor="text" w:horzAnchor="page" w:tblpX="1400" w:tblpY="398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4"/>
        <w:gridCol w:w="2819"/>
        <w:gridCol w:w="2820"/>
      </w:tblGrid>
      <w:tr w:rsidR="0021371D" w:rsidRPr="00C8115E" w14:paraId="6336E54E" w14:textId="77777777" w:rsidTr="0021371D">
        <w:trPr>
          <w:trHeight w:val="320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FAC6560" w14:textId="77777777" w:rsidR="0021371D" w:rsidRPr="00C8115E" w:rsidRDefault="0021371D">
            <w:pPr>
              <w:pStyle w:val="TableParagraph"/>
              <w:spacing w:line="300" w:lineRule="exact"/>
              <w:ind w:left="927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3BA0AA4" w14:textId="18CDE7F2" w:rsidR="0021371D" w:rsidRPr="00C8115E" w:rsidRDefault="00770884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Update Employee Info</w:t>
            </w:r>
          </w:p>
        </w:tc>
      </w:tr>
      <w:tr w:rsidR="0021371D" w:rsidRPr="00C8115E" w14:paraId="45F50EBC" w14:textId="77777777" w:rsidTr="0021371D">
        <w:trPr>
          <w:trHeight w:val="32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C07D639" w14:textId="77777777" w:rsidR="0021371D" w:rsidRPr="00C8115E" w:rsidRDefault="0021371D">
            <w:pPr>
              <w:pStyle w:val="TableParagraph"/>
              <w:spacing w:before="2" w:line="301" w:lineRule="exact"/>
              <w:ind w:left="926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3B23055" w14:textId="77777777" w:rsidR="0021371D" w:rsidRPr="00C8115E" w:rsidRDefault="0021371D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21371D" w:rsidRPr="00C8115E" w14:paraId="2BC3A2E4" w14:textId="77777777" w:rsidTr="0021371D">
        <w:trPr>
          <w:trHeight w:val="424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54324AD" w14:textId="77777777" w:rsidR="0021371D" w:rsidRPr="00C8115E" w:rsidRDefault="0021371D">
            <w:pPr>
              <w:pStyle w:val="TableParagraph"/>
              <w:spacing w:before="2"/>
              <w:ind w:left="927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BE2EDA4" w14:textId="0EE84430" w:rsidR="0021371D" w:rsidRPr="00C8115E" w:rsidRDefault="0021371D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As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an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Admin I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want to</w:t>
            </w:r>
            <w:r w:rsidRPr="00C8115E">
              <w:rPr>
                <w:rFonts w:asciiTheme="majorHAnsi" w:hAnsiTheme="majorHAnsi"/>
                <w:b/>
                <w:bCs/>
                <w:spacing w:val="2"/>
                <w:sz w:val="28"/>
              </w:rPr>
              <w:t xml:space="preserve"> </w:t>
            </w:r>
            <w:r w:rsidR="00770884">
              <w:rPr>
                <w:rFonts w:asciiTheme="majorHAnsi" w:hAnsiTheme="majorHAnsi"/>
                <w:b/>
                <w:bCs/>
                <w:sz w:val="28"/>
              </w:rPr>
              <w:t>Update Employee Info</w:t>
            </w:r>
          </w:p>
        </w:tc>
      </w:tr>
      <w:tr w:rsidR="0021371D" w:rsidRPr="00C8115E" w14:paraId="257A80BE" w14:textId="77777777" w:rsidTr="0021371D">
        <w:trPr>
          <w:trHeight w:val="32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B4CD767" w14:textId="77777777" w:rsidR="0021371D" w:rsidRPr="00C8115E" w:rsidRDefault="0021371D">
            <w:pPr>
              <w:pStyle w:val="TableParagraph"/>
              <w:spacing w:before="2" w:line="301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DF04457" w14:textId="03D8F00F" w:rsidR="0021371D" w:rsidRPr="00C8115E" w:rsidRDefault="0021371D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D37293">
              <w:rPr>
                <w:rFonts w:asciiTheme="majorHAnsi" w:hAnsiTheme="majorHAnsi"/>
                <w:b/>
                <w:bCs/>
                <w:sz w:val="28"/>
              </w:rPr>
              <w:t xml:space="preserve">Update Employee 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>Data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21371D" w:rsidRPr="00C8115E" w14:paraId="0B39E80A" w14:textId="77777777" w:rsidTr="0021371D">
        <w:trPr>
          <w:trHeight w:val="1138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7A9C945" w14:textId="77777777" w:rsidR="0021371D" w:rsidRPr="00C8115E" w:rsidRDefault="0021371D">
            <w:pPr>
              <w:pStyle w:val="TableParagraph"/>
              <w:spacing w:line="322" w:lineRule="exact"/>
              <w:ind w:left="928" w:right="89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B865364" w14:textId="77777777" w:rsidR="0021371D" w:rsidRPr="00C8115E" w:rsidRDefault="0021371D" w:rsidP="0021371D">
            <w:pPr>
              <w:pStyle w:val="TableParagraph"/>
              <w:numPr>
                <w:ilvl w:val="0"/>
                <w:numId w:val="32"/>
              </w:numPr>
              <w:tabs>
                <w:tab w:val="left" w:pos="828"/>
              </w:tabs>
              <w:spacing w:line="317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</w:tr>
      <w:tr w:rsidR="006D4776" w:rsidRPr="00C8115E" w14:paraId="56CDF31E" w14:textId="77777777" w:rsidTr="0021371D">
        <w:trPr>
          <w:trHeight w:val="57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1609C0BE" w14:textId="23573E10" w:rsidR="006D4776" w:rsidRPr="00C8115E" w:rsidRDefault="006D4776">
            <w:pPr>
              <w:pStyle w:val="TableParagraph"/>
              <w:spacing w:line="322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Basic Flow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64F4A7D4" w14:textId="77777777" w:rsidR="006D4776" w:rsidRPr="00C8115E" w:rsidRDefault="006D4776" w:rsidP="006D4776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spacing w:before="2"/>
              <w:ind w:right="131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comes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pacing w:val="-4"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18D75CD0" w14:textId="3573FB3F" w:rsidR="006D4776" w:rsidRPr="00C8115E" w:rsidRDefault="006D4776" w:rsidP="006D4776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spacing w:before="2"/>
              <w:ind w:right="131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Press </w:t>
            </w:r>
            <w:r>
              <w:rPr>
                <w:rFonts w:asciiTheme="majorHAnsi" w:hAnsiTheme="majorHAnsi"/>
                <w:b/>
                <w:bCs/>
                <w:sz w:val="28"/>
              </w:rPr>
              <w:t>Update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pacing w:val="-4"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19106784" w14:textId="77777777" w:rsidR="006D4776" w:rsidRPr="00C8115E" w:rsidRDefault="006D4776" w:rsidP="006D4776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ind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 xml:space="preserve">Admin will provide necessary details of </w:t>
            </w: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  <w:p w14:paraId="255FDF2A" w14:textId="77777777" w:rsidR="006D4776" w:rsidRPr="00C8115E" w:rsidRDefault="006D4776" w:rsidP="006D4776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age</w:t>
            </w:r>
          </w:p>
          <w:p w14:paraId="6A01082D" w14:textId="77777777" w:rsidR="006D4776" w:rsidRPr="00C8115E" w:rsidRDefault="006D4776" w:rsidP="006D4776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name</w:t>
            </w:r>
          </w:p>
          <w:p w14:paraId="44A38FD9" w14:textId="77777777" w:rsidR="006D4776" w:rsidRPr="00C8115E" w:rsidRDefault="006D4776" w:rsidP="006D4776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phone number</w:t>
            </w:r>
          </w:p>
          <w:p w14:paraId="51D24814" w14:textId="77777777" w:rsidR="006D4776" w:rsidRPr="00C8115E" w:rsidRDefault="006D4776" w:rsidP="006D4776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- email address</w:t>
            </w:r>
          </w:p>
          <w:p w14:paraId="0B2415B7" w14:textId="77777777" w:rsidR="006D4776" w:rsidRPr="00C8115E" w:rsidRDefault="006D4776" w:rsidP="006D4776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- </w:t>
            </w:r>
            <w:r>
              <w:rPr>
                <w:rFonts w:asciiTheme="majorHAnsi" w:hAnsiTheme="majorHAnsi"/>
                <w:b/>
                <w:bCs/>
                <w:sz w:val="28"/>
              </w:rPr>
              <w:t>role</w:t>
            </w:r>
          </w:p>
          <w:p w14:paraId="0261B6EB" w14:textId="77777777" w:rsidR="006D4776" w:rsidRDefault="006D4776" w:rsidP="006D4776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- </w:t>
            </w:r>
            <w:r>
              <w:rPr>
                <w:rFonts w:asciiTheme="majorHAnsi" w:hAnsiTheme="majorHAnsi"/>
                <w:b/>
                <w:bCs/>
                <w:sz w:val="28"/>
              </w:rPr>
              <w:t>salary</w:t>
            </w:r>
          </w:p>
          <w:p w14:paraId="79B31A01" w14:textId="77777777" w:rsidR="006D4776" w:rsidRPr="00C8115E" w:rsidRDefault="006D4776" w:rsidP="006D4776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</w:p>
          <w:p w14:paraId="0F33F1BF" w14:textId="78AC1F43" w:rsidR="006D4776" w:rsidRPr="00C8115E" w:rsidRDefault="006D4776" w:rsidP="006D4776">
            <w:pPr>
              <w:pStyle w:val="TableParagraph"/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Press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Confirm </w:t>
            </w:r>
            <w:r>
              <w:rPr>
                <w:rFonts w:asciiTheme="majorHAnsi" w:hAnsiTheme="majorHAnsi"/>
                <w:b/>
                <w:bCs/>
                <w:spacing w:val="-2"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pacing w:val="-2"/>
                <w:sz w:val="28"/>
              </w:rPr>
              <w:t>Update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21371D" w:rsidRPr="00C8115E" w14:paraId="68796C42" w14:textId="77777777" w:rsidTr="0021371D">
        <w:trPr>
          <w:trHeight w:val="57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78790C3" w14:textId="77777777" w:rsidR="0021371D" w:rsidRPr="00C8115E" w:rsidRDefault="0021371D">
            <w:pPr>
              <w:pStyle w:val="TableParagraph"/>
              <w:spacing w:line="322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Post-Condition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6C96D78" w14:textId="44E4D416" w:rsidR="0021371D" w:rsidRPr="00C8115E" w:rsidRDefault="0021371D">
            <w:pPr>
              <w:pStyle w:val="TableParagraph"/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successfully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770884">
              <w:rPr>
                <w:rFonts w:asciiTheme="majorHAnsi" w:hAnsiTheme="majorHAnsi"/>
                <w:b/>
                <w:bCs/>
                <w:sz w:val="28"/>
              </w:rPr>
              <w:t>Update Employee Info</w:t>
            </w:r>
          </w:p>
        </w:tc>
      </w:tr>
      <w:tr w:rsidR="0021371D" w:rsidRPr="00C8115E" w14:paraId="62B6C69C" w14:textId="77777777" w:rsidTr="0021371D">
        <w:trPr>
          <w:trHeight w:val="467"/>
        </w:trPr>
        <w:tc>
          <w:tcPr>
            <w:tcW w:w="370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153B0DC0" w14:textId="77777777" w:rsidR="0021371D" w:rsidRPr="00C8115E" w:rsidRDefault="0021371D">
            <w:pPr>
              <w:pStyle w:val="TableParagraph"/>
              <w:spacing w:before="2"/>
              <w:ind w:left="1297" w:right="567" w:hanging="684"/>
              <w:rPr>
                <w:rFonts w:asciiTheme="majorHAnsi" w:hAnsiTheme="majorHAnsi"/>
                <w:b/>
                <w:bCs/>
                <w:sz w:val="28"/>
              </w:rPr>
            </w:pPr>
          </w:p>
          <w:p w14:paraId="158B3633" w14:textId="77777777" w:rsidR="0021371D" w:rsidRPr="00C8115E" w:rsidRDefault="0021371D">
            <w:pPr>
              <w:pStyle w:val="TableParagraph"/>
              <w:spacing w:before="2"/>
              <w:ind w:left="1297" w:right="567" w:hanging="68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18AB05E4" w14:textId="77777777" w:rsidR="0021371D" w:rsidRPr="00C8115E" w:rsidRDefault="0021371D">
            <w:pPr>
              <w:pStyle w:val="TableParagraph"/>
              <w:spacing w:before="2"/>
              <w:ind w:left="1297" w:right="567" w:hanging="68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740DBA9D" w14:textId="77777777" w:rsidR="0021371D" w:rsidRPr="00C8115E" w:rsidRDefault="0021371D">
            <w:pPr>
              <w:pStyle w:val="TableParagraph"/>
              <w:spacing w:before="2"/>
              <w:ind w:left="0" w:right="5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        Exceptions</w:t>
            </w: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DBD217B" w14:textId="77777777" w:rsidR="0021371D" w:rsidRPr="00C8115E" w:rsidRDefault="0021371D">
            <w:pPr>
              <w:pStyle w:val="TableParagraph"/>
              <w:tabs>
                <w:tab w:val="left" w:pos="828"/>
              </w:tabs>
              <w:spacing w:before="2"/>
              <w:ind w:left="467" w:right="51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BBA3CAE" w14:textId="77777777" w:rsidR="0021371D" w:rsidRPr="00C8115E" w:rsidRDefault="0021371D">
            <w:pPr>
              <w:pStyle w:val="TableParagraph"/>
              <w:tabs>
                <w:tab w:val="left" w:pos="828"/>
              </w:tabs>
              <w:ind w:left="0" w:right="20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Solution</w:t>
            </w:r>
          </w:p>
        </w:tc>
      </w:tr>
      <w:tr w:rsidR="000A3837" w:rsidRPr="00C8115E" w14:paraId="4BCDE319" w14:textId="77777777" w:rsidTr="0021371D">
        <w:trPr>
          <w:trHeight w:val="467"/>
        </w:trPr>
        <w:tc>
          <w:tcPr>
            <w:tcW w:w="3704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EE41FD" w14:textId="77777777" w:rsidR="000A3837" w:rsidRPr="00C8115E" w:rsidRDefault="000A3837" w:rsidP="000A3837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7664F4B" w14:textId="196E64B3" w:rsidR="000A3837" w:rsidRPr="00C8115E" w:rsidRDefault="000A3837" w:rsidP="000A3837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spacing w:before="2"/>
              <w:ind w:right="51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AFCB58D" w14:textId="6AAF4F39" w:rsidR="000A3837" w:rsidRPr="00C8115E" w:rsidRDefault="000A3837" w:rsidP="000A3837">
            <w:pPr>
              <w:pStyle w:val="TableParagraph"/>
              <w:numPr>
                <w:ilvl w:val="0"/>
                <w:numId w:val="34"/>
              </w:numPr>
              <w:tabs>
                <w:tab w:val="left" w:pos="828"/>
              </w:tabs>
              <w:spacing w:before="2"/>
              <w:ind w:left="107" w:right="51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</w:tr>
      <w:tr w:rsidR="0021371D" w:rsidRPr="00C8115E" w14:paraId="514B9702" w14:textId="77777777" w:rsidTr="0021371D">
        <w:trPr>
          <w:trHeight w:val="1018"/>
        </w:trPr>
        <w:tc>
          <w:tcPr>
            <w:tcW w:w="3704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8E201B" w14:textId="77777777" w:rsidR="0021371D" w:rsidRPr="00C8115E" w:rsidRDefault="0021371D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B728679" w14:textId="21040651" w:rsidR="0021371D" w:rsidRPr="00C8115E" w:rsidRDefault="0021371D" w:rsidP="0021371D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ind w:right="20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isn’t </w:t>
            </w:r>
            <w:r w:rsidR="000A3837">
              <w:rPr>
                <w:rFonts w:asciiTheme="majorHAnsi" w:hAnsiTheme="majorHAnsi"/>
                <w:b/>
                <w:bCs/>
                <w:sz w:val="28"/>
              </w:rPr>
              <w:t>on Employee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39DA18F" w14:textId="6558C77D" w:rsidR="0021371D" w:rsidRPr="00C8115E" w:rsidRDefault="0021371D">
            <w:pPr>
              <w:pStyle w:val="TableParagraph"/>
              <w:tabs>
                <w:tab w:val="left" w:pos="828"/>
              </w:tabs>
              <w:ind w:leftChars="127" w:left="305" w:right="20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="000A3837">
              <w:rPr>
                <w:rFonts w:asciiTheme="majorHAnsi" w:hAnsiTheme="majorHAnsi"/>
                <w:b/>
                <w:bCs/>
                <w:sz w:val="28"/>
              </w:rPr>
              <w:t>on Employee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21371D" w:rsidRPr="00C8115E" w14:paraId="69C077A7" w14:textId="77777777" w:rsidTr="0021371D">
        <w:trPr>
          <w:trHeight w:val="64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BECFA12" w14:textId="77777777" w:rsidR="0021371D" w:rsidRPr="00C8115E" w:rsidRDefault="0021371D">
            <w:pPr>
              <w:pStyle w:val="TableParagraph"/>
              <w:spacing w:line="322" w:lineRule="exact"/>
              <w:ind w:left="83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D427648" w14:textId="77777777" w:rsidR="0021371D" w:rsidRPr="00C8115E" w:rsidRDefault="0021371D">
            <w:pPr>
              <w:pStyle w:val="TableParagraph"/>
              <w:spacing w:line="322" w:lineRule="exact"/>
              <w:ind w:right="94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17BB3729" w14:textId="77777777" w:rsidR="0021371D" w:rsidRPr="00C8115E" w:rsidRDefault="0021371D" w:rsidP="0021371D">
      <w:pPr>
        <w:pStyle w:val="BodyText"/>
        <w:spacing w:before="2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043FCC2E" w14:textId="77777777" w:rsidR="0021371D" w:rsidRPr="00C8115E" w:rsidRDefault="0021371D" w:rsidP="0021371D">
      <w:pPr>
        <w:pStyle w:val="BodyText"/>
        <w:rPr>
          <w:rFonts w:asciiTheme="majorHAnsi" w:hAnsiTheme="majorHAnsi"/>
          <w:b/>
          <w:bCs/>
          <w:sz w:val="20"/>
        </w:rPr>
      </w:pPr>
    </w:p>
    <w:p w14:paraId="1E88C19A" w14:textId="77777777" w:rsidR="0021371D" w:rsidRPr="00C8115E" w:rsidRDefault="0021371D" w:rsidP="0021371D">
      <w:pPr>
        <w:pStyle w:val="BodyText"/>
        <w:spacing w:before="2"/>
        <w:rPr>
          <w:rFonts w:asciiTheme="majorHAnsi" w:hAnsiTheme="majorHAnsi"/>
          <w:b/>
          <w:bCs/>
          <w:sz w:val="21"/>
        </w:rPr>
      </w:pPr>
    </w:p>
    <w:p w14:paraId="7F77EFF5" w14:textId="5237A909" w:rsidR="0021371D" w:rsidRPr="00C8115E" w:rsidRDefault="0021371D" w:rsidP="0021371D">
      <w:pPr>
        <w:spacing w:before="85"/>
        <w:ind w:left="1312"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9"/>
          <w:sz w:val="36"/>
        </w:rPr>
        <w:t>UC-7:</w:t>
      </w:r>
      <w:r w:rsidRPr="00C8115E">
        <w:rPr>
          <w:rFonts w:asciiTheme="majorHAnsi" w:hAnsiTheme="majorHAnsi"/>
          <w:b/>
          <w:bCs/>
          <w:spacing w:val="-18"/>
          <w:sz w:val="36"/>
        </w:rPr>
        <w:t xml:space="preserve"> </w:t>
      </w:r>
      <w:r w:rsidR="0087084B">
        <w:rPr>
          <w:rFonts w:asciiTheme="majorHAnsi" w:hAnsiTheme="majorHAnsi"/>
          <w:b/>
          <w:bCs/>
          <w:sz w:val="32"/>
        </w:rPr>
        <w:t>Update Customer Info</w:t>
      </w:r>
    </w:p>
    <w:tbl>
      <w:tblPr>
        <w:tblpPr w:leftFromText="180" w:rightFromText="180" w:vertAnchor="text" w:horzAnchor="page" w:tblpX="1400" w:tblpY="398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4"/>
        <w:gridCol w:w="2819"/>
        <w:gridCol w:w="2820"/>
      </w:tblGrid>
      <w:tr w:rsidR="003F4B9B" w:rsidRPr="00C8115E" w14:paraId="702763DE" w14:textId="77777777" w:rsidTr="003C7F5A">
        <w:trPr>
          <w:trHeight w:val="320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D1677A2" w14:textId="77777777" w:rsidR="003F4B9B" w:rsidRPr="00C8115E" w:rsidRDefault="003F4B9B" w:rsidP="003C7F5A">
            <w:pPr>
              <w:pStyle w:val="TableParagraph"/>
              <w:spacing w:line="300" w:lineRule="exact"/>
              <w:ind w:left="927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1F85D7D" w14:textId="41A4A862" w:rsidR="003F4B9B" w:rsidRPr="00C8115E" w:rsidRDefault="003F4B9B" w:rsidP="003C7F5A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 xml:space="preserve">Update </w:t>
            </w:r>
            <w:r w:rsidR="00D37293">
              <w:rPr>
                <w:rFonts w:asciiTheme="majorHAnsi" w:hAnsiTheme="majorHAnsi"/>
                <w:b/>
                <w:bCs/>
                <w:sz w:val="28"/>
              </w:rPr>
              <w:t>Customer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Info</w:t>
            </w:r>
          </w:p>
        </w:tc>
      </w:tr>
      <w:tr w:rsidR="003F4B9B" w:rsidRPr="00C8115E" w14:paraId="6EB271ED" w14:textId="77777777" w:rsidTr="003C7F5A">
        <w:trPr>
          <w:trHeight w:val="32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22F2539" w14:textId="77777777" w:rsidR="003F4B9B" w:rsidRPr="00C8115E" w:rsidRDefault="003F4B9B" w:rsidP="003C7F5A">
            <w:pPr>
              <w:pStyle w:val="TableParagraph"/>
              <w:spacing w:before="2" w:line="301" w:lineRule="exact"/>
              <w:ind w:left="926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5B3D2FF" w14:textId="77777777" w:rsidR="003F4B9B" w:rsidRPr="00C8115E" w:rsidRDefault="003F4B9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3F4B9B" w:rsidRPr="00C8115E" w14:paraId="29373F52" w14:textId="77777777" w:rsidTr="003C7F5A">
        <w:trPr>
          <w:trHeight w:val="424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EC98383" w14:textId="77777777" w:rsidR="003F4B9B" w:rsidRPr="00C8115E" w:rsidRDefault="003F4B9B" w:rsidP="003C7F5A">
            <w:pPr>
              <w:pStyle w:val="TableParagraph"/>
              <w:spacing w:before="2"/>
              <w:ind w:left="927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3C72084" w14:textId="788F0C5E" w:rsidR="003F4B9B" w:rsidRPr="00C8115E" w:rsidRDefault="003F4B9B" w:rsidP="003C7F5A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As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an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Admin I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want to</w:t>
            </w:r>
            <w:r w:rsidRPr="00C8115E">
              <w:rPr>
                <w:rFonts w:asciiTheme="majorHAnsi" w:hAnsiTheme="majorHAnsi"/>
                <w:b/>
                <w:bCs/>
                <w:spacing w:val="2"/>
                <w:sz w:val="28"/>
              </w:rPr>
              <w:t xml:space="preserve"> </w:t>
            </w:r>
            <w:r w:rsidR="00CE40AB">
              <w:rPr>
                <w:rFonts w:asciiTheme="majorHAnsi" w:hAnsiTheme="majorHAnsi"/>
                <w:b/>
                <w:bCs/>
                <w:sz w:val="28"/>
              </w:rPr>
              <w:t>Update Customer</w:t>
            </w:r>
            <w:r w:rsidR="00D37293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z w:val="28"/>
              </w:rPr>
              <w:t>Info</w:t>
            </w:r>
          </w:p>
        </w:tc>
      </w:tr>
      <w:tr w:rsidR="003F4B9B" w:rsidRPr="00C8115E" w14:paraId="2122C5E0" w14:textId="77777777" w:rsidTr="003C7F5A">
        <w:trPr>
          <w:trHeight w:val="32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784FEB0" w14:textId="77777777" w:rsidR="003F4B9B" w:rsidRPr="00C8115E" w:rsidRDefault="003F4B9B" w:rsidP="003C7F5A">
            <w:pPr>
              <w:pStyle w:val="TableParagraph"/>
              <w:spacing w:before="2" w:line="301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42B6DDE" w14:textId="6FF72A37" w:rsidR="003F4B9B" w:rsidRPr="00C8115E" w:rsidRDefault="003F4B9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D37293">
              <w:rPr>
                <w:rFonts w:asciiTheme="majorHAnsi" w:hAnsiTheme="majorHAnsi"/>
                <w:b/>
                <w:bCs/>
                <w:spacing w:val="-2"/>
                <w:sz w:val="28"/>
              </w:rPr>
              <w:t>Update</w:t>
            </w:r>
            <w:r w:rsidR="00D37293">
              <w:rPr>
                <w:rFonts w:asciiTheme="majorHAnsi" w:hAnsiTheme="majorHAnsi"/>
                <w:b/>
                <w:bCs/>
                <w:sz w:val="28"/>
              </w:rPr>
              <w:t xml:space="preserve"> Customer</w:t>
            </w:r>
            <w:r w:rsidR="00D37293"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>Data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3F4B9B" w:rsidRPr="00C8115E" w14:paraId="0440ED9A" w14:textId="77777777" w:rsidTr="003C7F5A">
        <w:trPr>
          <w:trHeight w:val="1138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E0DEF40" w14:textId="77777777" w:rsidR="003F4B9B" w:rsidRPr="00C8115E" w:rsidRDefault="003F4B9B" w:rsidP="003C7F5A">
            <w:pPr>
              <w:pStyle w:val="TableParagraph"/>
              <w:spacing w:line="322" w:lineRule="exact"/>
              <w:ind w:left="928" w:right="89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C779FF9" w14:textId="658B4A27" w:rsidR="003F4B9B" w:rsidRPr="00C8115E" w:rsidRDefault="003F4B9B" w:rsidP="009C5D31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spacing w:line="317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</w:tr>
      <w:tr w:rsidR="003F4B9B" w:rsidRPr="00C8115E" w14:paraId="79367088" w14:textId="77777777" w:rsidTr="003C7F5A">
        <w:trPr>
          <w:trHeight w:val="57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49E7CDC3" w14:textId="77777777" w:rsidR="003F4B9B" w:rsidRPr="00C8115E" w:rsidRDefault="003F4B9B" w:rsidP="003C7F5A">
            <w:pPr>
              <w:pStyle w:val="TableParagraph"/>
              <w:spacing w:line="322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Basic Flow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5CCDA11B" w14:textId="0D117294" w:rsidR="003F4B9B" w:rsidRPr="00C8115E" w:rsidRDefault="003F4B9B" w:rsidP="003C7F5A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spacing w:before="2"/>
              <w:ind w:right="131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comes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="00D37293">
              <w:rPr>
                <w:rFonts w:asciiTheme="majorHAnsi" w:hAnsiTheme="majorHAnsi"/>
                <w:b/>
                <w:bCs/>
                <w:sz w:val="28"/>
              </w:rPr>
              <w:t>Customer</w:t>
            </w:r>
            <w:r w:rsidR="00D37293"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>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57AA7EE5" w14:textId="49992E9D" w:rsidR="003F4B9B" w:rsidRPr="00C8115E" w:rsidRDefault="003F4B9B" w:rsidP="003C7F5A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spacing w:before="2"/>
              <w:ind w:right="131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Press </w:t>
            </w:r>
            <w:r>
              <w:rPr>
                <w:rFonts w:asciiTheme="majorHAnsi" w:hAnsiTheme="majorHAnsi"/>
                <w:b/>
                <w:bCs/>
                <w:sz w:val="28"/>
              </w:rPr>
              <w:t>Update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D37293">
              <w:rPr>
                <w:rFonts w:asciiTheme="majorHAnsi" w:hAnsiTheme="majorHAnsi"/>
                <w:b/>
                <w:bCs/>
                <w:sz w:val="28"/>
              </w:rPr>
              <w:t>Customer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42D2FB39" w14:textId="55BC7E6D" w:rsidR="003F4B9B" w:rsidRPr="00C8115E" w:rsidRDefault="003F4B9B" w:rsidP="003C7F5A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ind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will provide necessary details of </w:t>
            </w:r>
            <w:r w:rsidR="00D37293">
              <w:rPr>
                <w:rFonts w:asciiTheme="majorHAnsi" w:hAnsiTheme="majorHAnsi"/>
                <w:b/>
                <w:bCs/>
                <w:sz w:val="28"/>
              </w:rPr>
              <w:t>Customer</w:t>
            </w:r>
          </w:p>
          <w:p w14:paraId="32FC7FFE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age</w:t>
            </w:r>
          </w:p>
          <w:p w14:paraId="1BC6F54A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name</w:t>
            </w:r>
          </w:p>
          <w:p w14:paraId="3ABCCC55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phone number</w:t>
            </w:r>
          </w:p>
          <w:p w14:paraId="77F7B869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- email address</w:t>
            </w:r>
          </w:p>
          <w:p w14:paraId="756A84AF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- </w:t>
            </w:r>
            <w:r>
              <w:rPr>
                <w:rFonts w:asciiTheme="majorHAnsi" w:hAnsiTheme="majorHAnsi"/>
                <w:b/>
                <w:bCs/>
                <w:sz w:val="28"/>
              </w:rPr>
              <w:t>role</w:t>
            </w:r>
          </w:p>
          <w:p w14:paraId="12712730" w14:textId="77777777" w:rsidR="003F4B9B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- </w:t>
            </w:r>
            <w:r>
              <w:rPr>
                <w:rFonts w:asciiTheme="majorHAnsi" w:hAnsiTheme="majorHAnsi"/>
                <w:b/>
                <w:bCs/>
                <w:sz w:val="28"/>
              </w:rPr>
              <w:t>salary</w:t>
            </w:r>
          </w:p>
          <w:p w14:paraId="19F9086C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</w:p>
          <w:p w14:paraId="01C4E29E" w14:textId="09E24166" w:rsidR="003F4B9B" w:rsidRPr="00C8115E" w:rsidRDefault="003F4B9B" w:rsidP="003C7F5A">
            <w:pPr>
              <w:pStyle w:val="TableParagraph"/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Press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CE40AB"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Confirm </w:t>
            </w:r>
            <w:r w:rsidR="00CE40AB">
              <w:rPr>
                <w:rFonts w:asciiTheme="majorHAnsi" w:hAnsiTheme="majorHAnsi"/>
                <w:b/>
                <w:bCs/>
                <w:sz w:val="28"/>
              </w:rPr>
              <w:t>Customer</w:t>
            </w:r>
            <w:r w:rsidR="005B5D59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pacing w:val="-2"/>
                <w:sz w:val="28"/>
              </w:rPr>
              <w:t>Update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3F4B9B" w:rsidRPr="00C8115E" w14:paraId="472EBE29" w14:textId="77777777" w:rsidTr="003C7F5A">
        <w:trPr>
          <w:trHeight w:val="57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88806E6" w14:textId="77777777" w:rsidR="003F4B9B" w:rsidRPr="00C8115E" w:rsidRDefault="003F4B9B" w:rsidP="003C7F5A">
            <w:pPr>
              <w:pStyle w:val="TableParagraph"/>
              <w:spacing w:line="322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Post-Condition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57D68EA" w14:textId="77777777" w:rsidR="003F4B9B" w:rsidRPr="00C8115E" w:rsidRDefault="003F4B9B" w:rsidP="003C7F5A">
            <w:pPr>
              <w:pStyle w:val="TableParagraph"/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successfully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z w:val="28"/>
              </w:rPr>
              <w:t>Update Employee Info</w:t>
            </w:r>
          </w:p>
        </w:tc>
      </w:tr>
      <w:tr w:rsidR="003F4B9B" w:rsidRPr="00C8115E" w14:paraId="11011FE0" w14:textId="77777777" w:rsidTr="003C7F5A">
        <w:trPr>
          <w:trHeight w:val="467"/>
        </w:trPr>
        <w:tc>
          <w:tcPr>
            <w:tcW w:w="370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67420CF9" w14:textId="77777777" w:rsidR="003F4B9B" w:rsidRPr="00C8115E" w:rsidRDefault="003F4B9B" w:rsidP="003C7F5A">
            <w:pPr>
              <w:pStyle w:val="TableParagraph"/>
              <w:spacing w:before="2"/>
              <w:ind w:left="1297" w:right="567" w:hanging="684"/>
              <w:rPr>
                <w:rFonts w:asciiTheme="majorHAnsi" w:hAnsiTheme="majorHAnsi"/>
                <w:b/>
                <w:bCs/>
                <w:sz w:val="28"/>
              </w:rPr>
            </w:pPr>
          </w:p>
          <w:p w14:paraId="6BF8A3BE" w14:textId="77777777" w:rsidR="003F4B9B" w:rsidRPr="00C8115E" w:rsidRDefault="003F4B9B" w:rsidP="003C7F5A">
            <w:pPr>
              <w:pStyle w:val="TableParagraph"/>
              <w:spacing w:before="2"/>
              <w:ind w:left="1297" w:right="567" w:hanging="68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3CAE9075" w14:textId="77777777" w:rsidR="003F4B9B" w:rsidRPr="00C8115E" w:rsidRDefault="003F4B9B" w:rsidP="003C7F5A">
            <w:pPr>
              <w:pStyle w:val="TableParagraph"/>
              <w:spacing w:before="2"/>
              <w:ind w:left="1297" w:right="567" w:hanging="68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0FE8A9A8" w14:textId="77777777" w:rsidR="003F4B9B" w:rsidRPr="00C8115E" w:rsidRDefault="003F4B9B" w:rsidP="003C7F5A">
            <w:pPr>
              <w:pStyle w:val="TableParagraph"/>
              <w:spacing w:before="2"/>
              <w:ind w:left="0" w:right="5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        Exceptions</w:t>
            </w: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BC13AA4" w14:textId="77777777" w:rsidR="003F4B9B" w:rsidRPr="00C8115E" w:rsidRDefault="003F4B9B" w:rsidP="003C7F5A">
            <w:pPr>
              <w:pStyle w:val="TableParagraph"/>
              <w:tabs>
                <w:tab w:val="left" w:pos="828"/>
              </w:tabs>
              <w:spacing w:before="2"/>
              <w:ind w:left="467" w:right="51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EF390A6" w14:textId="77777777" w:rsidR="003F4B9B" w:rsidRPr="00C8115E" w:rsidRDefault="003F4B9B" w:rsidP="003C7F5A">
            <w:pPr>
              <w:pStyle w:val="TableParagraph"/>
              <w:tabs>
                <w:tab w:val="left" w:pos="828"/>
              </w:tabs>
              <w:ind w:left="0" w:right="20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Solution</w:t>
            </w:r>
          </w:p>
        </w:tc>
      </w:tr>
      <w:tr w:rsidR="003F4B9B" w:rsidRPr="00C8115E" w14:paraId="41E2C31E" w14:textId="77777777" w:rsidTr="003C7F5A">
        <w:trPr>
          <w:trHeight w:val="467"/>
        </w:trPr>
        <w:tc>
          <w:tcPr>
            <w:tcW w:w="3704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3099AE" w14:textId="77777777" w:rsidR="003F4B9B" w:rsidRPr="00C8115E" w:rsidRDefault="003F4B9B" w:rsidP="003C7F5A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A84A917" w14:textId="77777777" w:rsidR="003F4B9B" w:rsidRPr="00C8115E" w:rsidRDefault="003F4B9B" w:rsidP="003C7F5A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spacing w:before="2"/>
              <w:ind w:right="51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E579B04" w14:textId="77777777" w:rsidR="003F4B9B" w:rsidRPr="00C8115E" w:rsidRDefault="003F4B9B" w:rsidP="003C7F5A">
            <w:pPr>
              <w:pStyle w:val="TableParagraph"/>
              <w:numPr>
                <w:ilvl w:val="0"/>
                <w:numId w:val="34"/>
              </w:numPr>
              <w:tabs>
                <w:tab w:val="left" w:pos="828"/>
              </w:tabs>
              <w:spacing w:before="2"/>
              <w:ind w:left="107" w:right="51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</w:tr>
      <w:tr w:rsidR="003F4B9B" w:rsidRPr="00C8115E" w14:paraId="666A5BFC" w14:textId="77777777" w:rsidTr="003C7F5A">
        <w:trPr>
          <w:trHeight w:val="1018"/>
        </w:trPr>
        <w:tc>
          <w:tcPr>
            <w:tcW w:w="3704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64277F" w14:textId="77777777" w:rsidR="003F4B9B" w:rsidRPr="00C8115E" w:rsidRDefault="003F4B9B" w:rsidP="003C7F5A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44C058F" w14:textId="77777777" w:rsidR="003F4B9B" w:rsidRPr="00C8115E" w:rsidRDefault="003F4B9B" w:rsidP="003C7F5A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ind w:right="20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isn’t </w:t>
            </w:r>
            <w:r>
              <w:rPr>
                <w:rFonts w:asciiTheme="majorHAnsi" w:hAnsiTheme="majorHAnsi"/>
                <w:b/>
                <w:bCs/>
                <w:sz w:val="28"/>
              </w:rPr>
              <w:t>on Employee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37E114C" w14:textId="77777777" w:rsidR="003F4B9B" w:rsidRPr="00C8115E" w:rsidRDefault="003F4B9B" w:rsidP="003C7F5A">
            <w:pPr>
              <w:pStyle w:val="TableParagraph"/>
              <w:tabs>
                <w:tab w:val="left" w:pos="828"/>
              </w:tabs>
              <w:ind w:leftChars="127" w:left="305" w:right="20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z w:val="28"/>
              </w:rPr>
              <w:t>on Employee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3F4B9B" w:rsidRPr="00C8115E" w14:paraId="1DABB0B7" w14:textId="77777777" w:rsidTr="003C7F5A">
        <w:trPr>
          <w:trHeight w:val="64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957C869" w14:textId="77777777" w:rsidR="003F4B9B" w:rsidRPr="00C8115E" w:rsidRDefault="003F4B9B" w:rsidP="003C7F5A">
            <w:pPr>
              <w:pStyle w:val="TableParagraph"/>
              <w:spacing w:line="322" w:lineRule="exact"/>
              <w:ind w:left="83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7B03345" w14:textId="77777777" w:rsidR="003F4B9B" w:rsidRPr="00C8115E" w:rsidRDefault="003F4B9B" w:rsidP="003C7F5A">
            <w:pPr>
              <w:pStyle w:val="TableParagraph"/>
              <w:spacing w:line="322" w:lineRule="exact"/>
              <w:ind w:right="94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373D80FE" w14:textId="77777777" w:rsidR="0021371D" w:rsidRPr="00C8115E" w:rsidRDefault="0021371D" w:rsidP="0021371D">
      <w:pPr>
        <w:pStyle w:val="BodyText"/>
        <w:rPr>
          <w:rFonts w:asciiTheme="majorHAnsi" w:hAnsiTheme="majorHAnsi"/>
          <w:b/>
          <w:bCs/>
          <w:sz w:val="20"/>
        </w:rPr>
      </w:pPr>
    </w:p>
    <w:p w14:paraId="6FC8BAFA" w14:textId="645E3219" w:rsidR="0021371D" w:rsidRPr="00C8115E" w:rsidRDefault="0021371D" w:rsidP="0021371D">
      <w:pPr>
        <w:spacing w:before="85"/>
        <w:ind w:left="1304" w:right="1519"/>
        <w:jc w:val="center"/>
        <w:rPr>
          <w:rFonts w:asciiTheme="majorHAnsi" w:eastAsia="Times New Roman" w:hAnsiTheme="majorHAnsi"/>
          <w:b/>
          <w:bCs/>
          <w:sz w:val="36"/>
          <w:szCs w:val="22"/>
        </w:rPr>
      </w:pPr>
      <w:r w:rsidRPr="00C8115E">
        <w:rPr>
          <w:rFonts w:asciiTheme="majorHAnsi" w:hAnsiTheme="majorHAnsi"/>
          <w:b/>
          <w:bCs/>
          <w:sz w:val="36"/>
        </w:rPr>
        <w:t>UC-8:</w:t>
      </w:r>
      <w:r w:rsidRPr="00C8115E">
        <w:rPr>
          <w:rFonts w:asciiTheme="majorHAnsi" w:hAnsiTheme="majorHAnsi"/>
          <w:b/>
          <w:bCs/>
          <w:spacing w:val="-1"/>
          <w:sz w:val="36"/>
        </w:rPr>
        <w:t xml:space="preserve"> </w:t>
      </w:r>
      <w:r w:rsidR="0087084B">
        <w:rPr>
          <w:rFonts w:asciiTheme="majorHAnsi" w:hAnsiTheme="majorHAnsi"/>
          <w:b/>
          <w:bCs/>
          <w:sz w:val="32"/>
        </w:rPr>
        <w:t>Update Service Info</w:t>
      </w:r>
    </w:p>
    <w:tbl>
      <w:tblPr>
        <w:tblpPr w:leftFromText="180" w:rightFromText="180" w:vertAnchor="text" w:horzAnchor="page" w:tblpX="1400" w:tblpY="398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4"/>
        <w:gridCol w:w="2819"/>
        <w:gridCol w:w="2820"/>
      </w:tblGrid>
      <w:tr w:rsidR="003F4B9B" w:rsidRPr="00C8115E" w14:paraId="35E965E3" w14:textId="77777777" w:rsidTr="003C7F5A">
        <w:trPr>
          <w:trHeight w:val="320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7D34DC7" w14:textId="77777777" w:rsidR="003F4B9B" w:rsidRPr="00C8115E" w:rsidRDefault="003F4B9B" w:rsidP="003C7F5A">
            <w:pPr>
              <w:pStyle w:val="TableParagraph"/>
              <w:spacing w:line="300" w:lineRule="exact"/>
              <w:ind w:left="927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05B9ED6" w14:textId="229A8D17" w:rsidR="003F4B9B" w:rsidRPr="00C8115E" w:rsidRDefault="003F4B9B" w:rsidP="003C7F5A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 xml:space="preserve">Update </w:t>
            </w:r>
            <w:r w:rsidR="005B421E">
              <w:rPr>
                <w:rFonts w:asciiTheme="majorHAnsi" w:hAnsiTheme="majorHAnsi"/>
                <w:b/>
                <w:bCs/>
                <w:sz w:val="28"/>
              </w:rPr>
              <w:t>Service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Info</w:t>
            </w:r>
          </w:p>
        </w:tc>
      </w:tr>
      <w:tr w:rsidR="003F4B9B" w:rsidRPr="00C8115E" w14:paraId="63102275" w14:textId="77777777" w:rsidTr="003C7F5A">
        <w:trPr>
          <w:trHeight w:val="32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5F68FC1" w14:textId="77777777" w:rsidR="003F4B9B" w:rsidRPr="00C8115E" w:rsidRDefault="003F4B9B" w:rsidP="003C7F5A">
            <w:pPr>
              <w:pStyle w:val="TableParagraph"/>
              <w:spacing w:before="2" w:line="301" w:lineRule="exact"/>
              <w:ind w:left="926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EF5B43B" w14:textId="77777777" w:rsidR="003F4B9B" w:rsidRPr="00C8115E" w:rsidRDefault="003F4B9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3F4B9B" w:rsidRPr="00C8115E" w14:paraId="598BE3B2" w14:textId="77777777" w:rsidTr="003C7F5A">
        <w:trPr>
          <w:trHeight w:val="424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D06D969" w14:textId="77777777" w:rsidR="003F4B9B" w:rsidRPr="00C8115E" w:rsidRDefault="003F4B9B" w:rsidP="003C7F5A">
            <w:pPr>
              <w:pStyle w:val="TableParagraph"/>
              <w:spacing w:before="2"/>
              <w:ind w:left="927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ACF9B77" w14:textId="269E73AA" w:rsidR="003F4B9B" w:rsidRPr="00C8115E" w:rsidRDefault="003F4B9B" w:rsidP="003C7F5A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As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an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Admin I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want to</w:t>
            </w:r>
            <w:r w:rsidRPr="00C8115E">
              <w:rPr>
                <w:rFonts w:asciiTheme="majorHAnsi" w:hAnsiTheme="majorHAnsi"/>
                <w:b/>
                <w:bCs/>
                <w:spacing w:val="2"/>
                <w:sz w:val="28"/>
              </w:rPr>
              <w:t xml:space="preserve"> </w:t>
            </w:r>
            <w:r w:rsidR="00CE40AB">
              <w:rPr>
                <w:rFonts w:asciiTheme="majorHAnsi" w:hAnsiTheme="majorHAnsi"/>
                <w:b/>
                <w:bCs/>
                <w:sz w:val="28"/>
              </w:rPr>
              <w:t>Update Service</w:t>
            </w:r>
            <w:r w:rsidR="00322A6A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z w:val="28"/>
              </w:rPr>
              <w:t>Info</w:t>
            </w:r>
          </w:p>
        </w:tc>
      </w:tr>
      <w:tr w:rsidR="003F4B9B" w:rsidRPr="00C8115E" w14:paraId="2C4EFA94" w14:textId="77777777" w:rsidTr="003C7F5A">
        <w:trPr>
          <w:trHeight w:val="32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6AAF7BB" w14:textId="77777777" w:rsidR="003F4B9B" w:rsidRPr="00C8115E" w:rsidRDefault="003F4B9B" w:rsidP="003C7F5A">
            <w:pPr>
              <w:pStyle w:val="TableParagraph"/>
              <w:spacing w:before="2" w:line="301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7EEB97E" w14:textId="208F70D8" w:rsidR="003F4B9B" w:rsidRPr="00C8115E" w:rsidRDefault="003F4B9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CE40AB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Update </w:t>
            </w:r>
            <w:r w:rsidR="00CE40AB">
              <w:rPr>
                <w:rFonts w:asciiTheme="majorHAnsi" w:hAnsiTheme="majorHAnsi"/>
                <w:b/>
                <w:bCs/>
                <w:sz w:val="28"/>
              </w:rPr>
              <w:t>Service</w:t>
            </w:r>
            <w:r w:rsidR="00322A6A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>Data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3F4B9B" w:rsidRPr="00C8115E" w14:paraId="1B4B8DB2" w14:textId="77777777" w:rsidTr="003C7F5A">
        <w:trPr>
          <w:trHeight w:val="1138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CEFD781" w14:textId="77777777" w:rsidR="003F4B9B" w:rsidRPr="00C8115E" w:rsidRDefault="003F4B9B" w:rsidP="003C7F5A">
            <w:pPr>
              <w:pStyle w:val="TableParagraph"/>
              <w:spacing w:line="322" w:lineRule="exact"/>
              <w:ind w:left="928" w:right="89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3BF41C9" w14:textId="77777777" w:rsidR="003F4B9B" w:rsidRPr="00C8115E" w:rsidRDefault="003F4B9B" w:rsidP="009C5D31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spacing w:line="317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</w:tr>
      <w:tr w:rsidR="003F4B9B" w:rsidRPr="00C8115E" w14:paraId="0F374061" w14:textId="77777777" w:rsidTr="003C7F5A">
        <w:trPr>
          <w:trHeight w:val="57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3C8798B1" w14:textId="77777777" w:rsidR="003F4B9B" w:rsidRPr="00C8115E" w:rsidRDefault="003F4B9B" w:rsidP="003C7F5A">
            <w:pPr>
              <w:pStyle w:val="TableParagraph"/>
              <w:spacing w:line="322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Basic Flow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38F98C87" w14:textId="77777777" w:rsidR="003F4B9B" w:rsidRPr="00C8115E" w:rsidRDefault="003F4B9B" w:rsidP="003C7F5A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spacing w:before="2"/>
              <w:ind w:right="131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comes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pacing w:val="-4"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5890E2CB" w14:textId="77777777" w:rsidR="003F4B9B" w:rsidRPr="00C8115E" w:rsidRDefault="003F4B9B" w:rsidP="003C7F5A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spacing w:before="2"/>
              <w:ind w:right="131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Press </w:t>
            </w:r>
            <w:r>
              <w:rPr>
                <w:rFonts w:asciiTheme="majorHAnsi" w:hAnsiTheme="majorHAnsi"/>
                <w:b/>
                <w:bCs/>
                <w:sz w:val="28"/>
              </w:rPr>
              <w:t>Update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pacing w:val="-4"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49597816" w14:textId="77777777" w:rsidR="003F4B9B" w:rsidRPr="00C8115E" w:rsidRDefault="003F4B9B" w:rsidP="003C7F5A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ind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will provide necessary details of </w:t>
            </w: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  <w:p w14:paraId="0860C4E1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age</w:t>
            </w:r>
          </w:p>
          <w:p w14:paraId="036D99E6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name</w:t>
            </w:r>
          </w:p>
          <w:p w14:paraId="1EB5BBD6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phone number</w:t>
            </w:r>
          </w:p>
          <w:p w14:paraId="3CF3CBD2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- email address</w:t>
            </w:r>
          </w:p>
          <w:p w14:paraId="6FDF1146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- </w:t>
            </w:r>
            <w:r>
              <w:rPr>
                <w:rFonts w:asciiTheme="majorHAnsi" w:hAnsiTheme="majorHAnsi"/>
                <w:b/>
                <w:bCs/>
                <w:sz w:val="28"/>
              </w:rPr>
              <w:t>role</w:t>
            </w:r>
          </w:p>
          <w:p w14:paraId="5BA6B066" w14:textId="77777777" w:rsidR="003F4B9B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 xml:space="preserve">- </w:t>
            </w:r>
            <w:r>
              <w:rPr>
                <w:rFonts w:asciiTheme="majorHAnsi" w:hAnsiTheme="majorHAnsi"/>
                <w:b/>
                <w:bCs/>
                <w:sz w:val="28"/>
              </w:rPr>
              <w:t>salary</w:t>
            </w:r>
          </w:p>
          <w:p w14:paraId="24CA3091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</w:p>
          <w:p w14:paraId="7BB5F9A6" w14:textId="77777777" w:rsidR="003F4B9B" w:rsidRPr="00C8115E" w:rsidRDefault="003F4B9B" w:rsidP="003C7F5A">
            <w:pPr>
              <w:pStyle w:val="TableParagraph"/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Press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Confirm </w:t>
            </w:r>
            <w:r>
              <w:rPr>
                <w:rFonts w:asciiTheme="majorHAnsi" w:hAnsiTheme="majorHAnsi"/>
                <w:b/>
                <w:bCs/>
                <w:spacing w:val="-2"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pacing w:val="-2"/>
                <w:sz w:val="28"/>
              </w:rPr>
              <w:t>Update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3F4B9B" w:rsidRPr="00C8115E" w14:paraId="3B6B87DA" w14:textId="77777777" w:rsidTr="003C7F5A">
        <w:trPr>
          <w:trHeight w:val="57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5AD9271" w14:textId="77777777" w:rsidR="003F4B9B" w:rsidRPr="00C8115E" w:rsidRDefault="003F4B9B" w:rsidP="003C7F5A">
            <w:pPr>
              <w:pStyle w:val="TableParagraph"/>
              <w:spacing w:line="322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Post-Condition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ED7E4A5" w14:textId="77777777" w:rsidR="003F4B9B" w:rsidRPr="00C8115E" w:rsidRDefault="003F4B9B" w:rsidP="003C7F5A">
            <w:pPr>
              <w:pStyle w:val="TableParagraph"/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successfully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z w:val="28"/>
              </w:rPr>
              <w:t>Update Employee Info</w:t>
            </w:r>
          </w:p>
        </w:tc>
      </w:tr>
      <w:tr w:rsidR="003F4B9B" w:rsidRPr="00C8115E" w14:paraId="475C9442" w14:textId="77777777" w:rsidTr="003C7F5A">
        <w:trPr>
          <w:trHeight w:val="467"/>
        </w:trPr>
        <w:tc>
          <w:tcPr>
            <w:tcW w:w="370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27477E0E" w14:textId="77777777" w:rsidR="003F4B9B" w:rsidRPr="00C8115E" w:rsidRDefault="003F4B9B" w:rsidP="003C7F5A">
            <w:pPr>
              <w:pStyle w:val="TableParagraph"/>
              <w:spacing w:before="2"/>
              <w:ind w:left="1297" w:right="567" w:hanging="684"/>
              <w:rPr>
                <w:rFonts w:asciiTheme="majorHAnsi" w:hAnsiTheme="majorHAnsi"/>
                <w:b/>
                <w:bCs/>
                <w:sz w:val="28"/>
              </w:rPr>
            </w:pPr>
          </w:p>
          <w:p w14:paraId="7CBB99FA" w14:textId="77777777" w:rsidR="003F4B9B" w:rsidRPr="00C8115E" w:rsidRDefault="003F4B9B" w:rsidP="003C7F5A">
            <w:pPr>
              <w:pStyle w:val="TableParagraph"/>
              <w:spacing w:before="2"/>
              <w:ind w:left="1297" w:right="567" w:hanging="68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440F032E" w14:textId="77777777" w:rsidR="003F4B9B" w:rsidRPr="00C8115E" w:rsidRDefault="003F4B9B" w:rsidP="003C7F5A">
            <w:pPr>
              <w:pStyle w:val="TableParagraph"/>
              <w:spacing w:before="2"/>
              <w:ind w:left="1297" w:right="567" w:hanging="68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0EF9E331" w14:textId="77777777" w:rsidR="003F4B9B" w:rsidRPr="00C8115E" w:rsidRDefault="003F4B9B" w:rsidP="003C7F5A">
            <w:pPr>
              <w:pStyle w:val="TableParagraph"/>
              <w:spacing w:before="2"/>
              <w:ind w:left="0" w:right="5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        Exceptions</w:t>
            </w: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38D7C5C" w14:textId="77777777" w:rsidR="003F4B9B" w:rsidRPr="00C8115E" w:rsidRDefault="003F4B9B" w:rsidP="003C7F5A">
            <w:pPr>
              <w:pStyle w:val="TableParagraph"/>
              <w:tabs>
                <w:tab w:val="left" w:pos="828"/>
              </w:tabs>
              <w:spacing w:before="2"/>
              <w:ind w:left="467" w:right="51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5E899AF" w14:textId="77777777" w:rsidR="003F4B9B" w:rsidRPr="00C8115E" w:rsidRDefault="003F4B9B" w:rsidP="003C7F5A">
            <w:pPr>
              <w:pStyle w:val="TableParagraph"/>
              <w:tabs>
                <w:tab w:val="left" w:pos="828"/>
              </w:tabs>
              <w:ind w:left="0" w:right="20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Solution</w:t>
            </w:r>
          </w:p>
        </w:tc>
      </w:tr>
      <w:tr w:rsidR="003F4B9B" w:rsidRPr="00C8115E" w14:paraId="65FA24FA" w14:textId="77777777" w:rsidTr="003C7F5A">
        <w:trPr>
          <w:trHeight w:val="467"/>
        </w:trPr>
        <w:tc>
          <w:tcPr>
            <w:tcW w:w="3704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B07EF8" w14:textId="77777777" w:rsidR="003F4B9B" w:rsidRPr="00C8115E" w:rsidRDefault="003F4B9B" w:rsidP="003C7F5A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F03C584" w14:textId="77777777" w:rsidR="003F4B9B" w:rsidRPr="00C8115E" w:rsidRDefault="003F4B9B" w:rsidP="003C7F5A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spacing w:before="2"/>
              <w:ind w:right="51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EBD0F20" w14:textId="77777777" w:rsidR="003F4B9B" w:rsidRPr="00C8115E" w:rsidRDefault="003F4B9B" w:rsidP="003C7F5A">
            <w:pPr>
              <w:pStyle w:val="TableParagraph"/>
              <w:numPr>
                <w:ilvl w:val="0"/>
                <w:numId w:val="34"/>
              </w:numPr>
              <w:tabs>
                <w:tab w:val="left" w:pos="828"/>
              </w:tabs>
              <w:spacing w:before="2"/>
              <w:ind w:left="107" w:right="51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</w:tr>
      <w:tr w:rsidR="003F4B9B" w:rsidRPr="00C8115E" w14:paraId="4D3F47E1" w14:textId="77777777" w:rsidTr="003C7F5A">
        <w:trPr>
          <w:trHeight w:val="1018"/>
        </w:trPr>
        <w:tc>
          <w:tcPr>
            <w:tcW w:w="3704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8696974" w14:textId="77777777" w:rsidR="003F4B9B" w:rsidRPr="00C8115E" w:rsidRDefault="003F4B9B" w:rsidP="003C7F5A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EFF70CB" w14:textId="77777777" w:rsidR="003F4B9B" w:rsidRPr="00C8115E" w:rsidRDefault="003F4B9B" w:rsidP="003C7F5A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ind w:right="20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isn’t </w:t>
            </w:r>
            <w:r>
              <w:rPr>
                <w:rFonts w:asciiTheme="majorHAnsi" w:hAnsiTheme="majorHAnsi"/>
                <w:b/>
                <w:bCs/>
                <w:sz w:val="28"/>
              </w:rPr>
              <w:t>on Employee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896D391" w14:textId="77777777" w:rsidR="003F4B9B" w:rsidRPr="00C8115E" w:rsidRDefault="003F4B9B" w:rsidP="003C7F5A">
            <w:pPr>
              <w:pStyle w:val="TableParagraph"/>
              <w:tabs>
                <w:tab w:val="left" w:pos="828"/>
              </w:tabs>
              <w:ind w:leftChars="127" w:left="305" w:right="20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z w:val="28"/>
              </w:rPr>
              <w:t>on Employee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3F4B9B" w:rsidRPr="00C8115E" w14:paraId="1CE436A3" w14:textId="77777777" w:rsidTr="003C7F5A">
        <w:trPr>
          <w:trHeight w:val="64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FB5534A" w14:textId="77777777" w:rsidR="003F4B9B" w:rsidRPr="00C8115E" w:rsidRDefault="003F4B9B" w:rsidP="003C7F5A">
            <w:pPr>
              <w:pStyle w:val="TableParagraph"/>
              <w:spacing w:line="322" w:lineRule="exact"/>
              <w:ind w:left="83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A48FB79" w14:textId="77777777" w:rsidR="003F4B9B" w:rsidRPr="00C8115E" w:rsidRDefault="003F4B9B" w:rsidP="003C7F5A">
            <w:pPr>
              <w:pStyle w:val="TableParagraph"/>
              <w:spacing w:line="322" w:lineRule="exact"/>
              <w:ind w:right="94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10DBBD59" w14:textId="77777777" w:rsidR="0021371D" w:rsidRPr="00C8115E" w:rsidRDefault="0021371D" w:rsidP="0021371D">
      <w:pPr>
        <w:pStyle w:val="BodyText"/>
        <w:spacing w:before="7"/>
        <w:rPr>
          <w:rFonts w:asciiTheme="majorHAnsi" w:eastAsia="Times New Roman" w:hAnsiTheme="majorHAnsi"/>
          <w:b/>
          <w:bCs/>
          <w:sz w:val="16"/>
          <w:szCs w:val="32"/>
        </w:rPr>
      </w:pPr>
    </w:p>
    <w:p w14:paraId="58FBC5C3" w14:textId="77777777" w:rsidR="0021371D" w:rsidRPr="00C8115E" w:rsidRDefault="0021371D" w:rsidP="0021371D">
      <w:pPr>
        <w:pStyle w:val="BodyText"/>
        <w:rPr>
          <w:rFonts w:asciiTheme="majorHAnsi" w:hAnsiTheme="majorHAnsi"/>
          <w:b/>
          <w:bCs/>
          <w:sz w:val="20"/>
        </w:rPr>
      </w:pPr>
    </w:p>
    <w:p w14:paraId="4DDEC027" w14:textId="77777777" w:rsidR="0021371D" w:rsidRPr="00C8115E" w:rsidRDefault="0021371D" w:rsidP="0021371D">
      <w:pPr>
        <w:pStyle w:val="BodyText"/>
        <w:spacing w:before="9"/>
        <w:rPr>
          <w:rFonts w:asciiTheme="majorHAnsi" w:hAnsiTheme="majorHAnsi"/>
          <w:b/>
          <w:bCs/>
          <w:sz w:val="15"/>
        </w:rPr>
      </w:pPr>
    </w:p>
    <w:p w14:paraId="723C1DC5" w14:textId="77777777" w:rsidR="003F4B9B" w:rsidRDefault="0021371D" w:rsidP="0021371D">
      <w:pPr>
        <w:spacing w:before="85"/>
        <w:ind w:right="1519"/>
        <w:jc w:val="center"/>
        <w:rPr>
          <w:rFonts w:asciiTheme="majorHAnsi" w:hAnsiTheme="majorHAnsi"/>
          <w:b/>
          <w:bCs/>
          <w:spacing w:val="-10"/>
          <w:sz w:val="36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 xml:space="preserve">                        </w:t>
      </w:r>
    </w:p>
    <w:p w14:paraId="757E6ABC" w14:textId="138CC3C4" w:rsidR="0021371D" w:rsidRPr="00C8115E" w:rsidRDefault="0021371D" w:rsidP="0021371D">
      <w:pPr>
        <w:spacing w:before="85"/>
        <w:ind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>UC-9:</w:t>
      </w:r>
      <w:r w:rsidRPr="00C8115E">
        <w:rPr>
          <w:rFonts w:asciiTheme="majorHAnsi" w:hAnsiTheme="majorHAnsi"/>
          <w:b/>
          <w:bCs/>
          <w:spacing w:val="-18"/>
          <w:sz w:val="36"/>
        </w:rPr>
        <w:t xml:space="preserve"> </w:t>
      </w:r>
      <w:r w:rsidR="0087084B">
        <w:rPr>
          <w:rFonts w:asciiTheme="majorHAnsi" w:hAnsiTheme="majorHAnsi"/>
          <w:b/>
          <w:bCs/>
          <w:sz w:val="32"/>
        </w:rPr>
        <w:t>Update Vehicle Info</w:t>
      </w:r>
    </w:p>
    <w:p w14:paraId="0DD1B4F2" w14:textId="77777777" w:rsidR="0021371D" w:rsidRPr="00C8115E" w:rsidRDefault="0021371D" w:rsidP="0021371D">
      <w:pPr>
        <w:pStyle w:val="BodyText"/>
        <w:rPr>
          <w:rFonts w:asciiTheme="majorHAnsi" w:hAnsiTheme="majorHAnsi"/>
          <w:b/>
          <w:bCs/>
          <w:sz w:val="20"/>
        </w:rPr>
      </w:pPr>
    </w:p>
    <w:tbl>
      <w:tblPr>
        <w:tblpPr w:leftFromText="180" w:rightFromText="180" w:vertAnchor="text" w:horzAnchor="page" w:tblpX="1400" w:tblpY="398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4"/>
        <w:gridCol w:w="2819"/>
        <w:gridCol w:w="2820"/>
      </w:tblGrid>
      <w:tr w:rsidR="003F4B9B" w:rsidRPr="00C8115E" w14:paraId="3FBEA475" w14:textId="77777777" w:rsidTr="003C7F5A">
        <w:trPr>
          <w:trHeight w:val="320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759271E" w14:textId="77777777" w:rsidR="003F4B9B" w:rsidRPr="00C8115E" w:rsidRDefault="003F4B9B" w:rsidP="003C7F5A">
            <w:pPr>
              <w:pStyle w:val="TableParagraph"/>
              <w:spacing w:line="300" w:lineRule="exact"/>
              <w:ind w:left="927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23E6BE9" w14:textId="77777777" w:rsidR="003F4B9B" w:rsidRPr="00C8115E" w:rsidRDefault="003F4B9B" w:rsidP="003C7F5A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Update Employee Info</w:t>
            </w:r>
          </w:p>
        </w:tc>
      </w:tr>
      <w:tr w:rsidR="003F4B9B" w:rsidRPr="00C8115E" w14:paraId="3EB35FA9" w14:textId="77777777" w:rsidTr="003C7F5A">
        <w:trPr>
          <w:trHeight w:val="32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FB7FC0A" w14:textId="77777777" w:rsidR="003F4B9B" w:rsidRPr="00C8115E" w:rsidRDefault="003F4B9B" w:rsidP="003C7F5A">
            <w:pPr>
              <w:pStyle w:val="TableParagraph"/>
              <w:spacing w:before="2" w:line="301" w:lineRule="exact"/>
              <w:ind w:left="926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04CD5D0" w14:textId="77777777" w:rsidR="003F4B9B" w:rsidRPr="00C8115E" w:rsidRDefault="003F4B9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3F4B9B" w:rsidRPr="00C8115E" w14:paraId="49BF815D" w14:textId="77777777" w:rsidTr="003C7F5A">
        <w:trPr>
          <w:trHeight w:val="424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2699ABC" w14:textId="77777777" w:rsidR="003F4B9B" w:rsidRPr="00C8115E" w:rsidRDefault="003F4B9B" w:rsidP="003C7F5A">
            <w:pPr>
              <w:pStyle w:val="TableParagraph"/>
              <w:spacing w:before="2"/>
              <w:ind w:left="927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861C496" w14:textId="77777777" w:rsidR="003F4B9B" w:rsidRPr="00C8115E" w:rsidRDefault="003F4B9B" w:rsidP="003C7F5A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As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an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Admin I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want to</w:t>
            </w:r>
            <w:r w:rsidRPr="00C8115E">
              <w:rPr>
                <w:rFonts w:asciiTheme="majorHAnsi" w:hAnsiTheme="majorHAnsi"/>
                <w:b/>
                <w:bCs/>
                <w:spacing w:val="2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z w:val="28"/>
              </w:rPr>
              <w:t>Update Employee Info</w:t>
            </w:r>
          </w:p>
        </w:tc>
      </w:tr>
      <w:tr w:rsidR="003F4B9B" w:rsidRPr="00C8115E" w14:paraId="4F3426D6" w14:textId="77777777" w:rsidTr="003C7F5A">
        <w:trPr>
          <w:trHeight w:val="32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2D2B995" w14:textId="77777777" w:rsidR="003F4B9B" w:rsidRPr="00C8115E" w:rsidRDefault="003F4B9B" w:rsidP="003C7F5A">
            <w:pPr>
              <w:pStyle w:val="TableParagraph"/>
              <w:spacing w:before="2" w:line="301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9265913" w14:textId="77777777" w:rsidR="003F4B9B" w:rsidRPr="00C8115E" w:rsidRDefault="003F4B9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View </w:t>
            </w:r>
            <w:r>
              <w:rPr>
                <w:rFonts w:asciiTheme="majorHAnsi" w:hAnsiTheme="majorHAnsi"/>
                <w:b/>
                <w:bCs/>
                <w:spacing w:val="-2"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>s Data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3F4B9B" w:rsidRPr="00C8115E" w14:paraId="2501D55B" w14:textId="77777777" w:rsidTr="003C7F5A">
        <w:trPr>
          <w:trHeight w:val="1138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C2C02D" w14:textId="77777777" w:rsidR="003F4B9B" w:rsidRPr="00C8115E" w:rsidRDefault="003F4B9B" w:rsidP="003C7F5A">
            <w:pPr>
              <w:pStyle w:val="TableParagraph"/>
              <w:spacing w:line="322" w:lineRule="exact"/>
              <w:ind w:left="928" w:right="89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71AAA3F" w14:textId="77777777" w:rsidR="003F4B9B" w:rsidRPr="00C8115E" w:rsidRDefault="003F4B9B" w:rsidP="009C5D31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spacing w:line="317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</w:tr>
      <w:tr w:rsidR="003F4B9B" w:rsidRPr="00C8115E" w14:paraId="5ED50567" w14:textId="77777777" w:rsidTr="003C7F5A">
        <w:trPr>
          <w:trHeight w:val="57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5262CCD0" w14:textId="77777777" w:rsidR="003F4B9B" w:rsidRPr="00C8115E" w:rsidRDefault="003F4B9B" w:rsidP="003C7F5A">
            <w:pPr>
              <w:pStyle w:val="TableParagraph"/>
              <w:spacing w:line="322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Basic Flow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33582FB7" w14:textId="77777777" w:rsidR="003F4B9B" w:rsidRPr="00C8115E" w:rsidRDefault="003F4B9B" w:rsidP="003C7F5A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spacing w:before="2"/>
              <w:ind w:right="131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comes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pacing w:val="-4"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592B4563" w14:textId="77777777" w:rsidR="003F4B9B" w:rsidRPr="00C8115E" w:rsidRDefault="003F4B9B" w:rsidP="003C7F5A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spacing w:before="2"/>
              <w:ind w:right="131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Press </w:t>
            </w:r>
            <w:r>
              <w:rPr>
                <w:rFonts w:asciiTheme="majorHAnsi" w:hAnsiTheme="majorHAnsi"/>
                <w:b/>
                <w:bCs/>
                <w:sz w:val="28"/>
              </w:rPr>
              <w:t>Update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pacing w:val="-4"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6C11D2DC" w14:textId="77777777" w:rsidR="003F4B9B" w:rsidRPr="00C8115E" w:rsidRDefault="003F4B9B" w:rsidP="003C7F5A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</w:tabs>
              <w:ind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will provide necessary details of </w:t>
            </w: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  <w:p w14:paraId="02D33158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age</w:t>
            </w:r>
          </w:p>
          <w:p w14:paraId="7B18B456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name</w:t>
            </w:r>
          </w:p>
          <w:p w14:paraId="7DCB505C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ab/>
              <w:t>- phone number</w:t>
            </w:r>
          </w:p>
          <w:p w14:paraId="7BD6D9C5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- email address</w:t>
            </w:r>
          </w:p>
          <w:p w14:paraId="7C6D609C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- </w:t>
            </w:r>
            <w:r>
              <w:rPr>
                <w:rFonts w:asciiTheme="majorHAnsi" w:hAnsiTheme="majorHAnsi"/>
                <w:b/>
                <w:bCs/>
                <w:sz w:val="28"/>
              </w:rPr>
              <w:t>role</w:t>
            </w:r>
          </w:p>
          <w:p w14:paraId="0B203F3B" w14:textId="77777777" w:rsidR="003F4B9B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- </w:t>
            </w:r>
            <w:r>
              <w:rPr>
                <w:rFonts w:asciiTheme="majorHAnsi" w:hAnsiTheme="majorHAnsi"/>
                <w:b/>
                <w:bCs/>
                <w:sz w:val="28"/>
              </w:rPr>
              <w:t>salary</w:t>
            </w:r>
          </w:p>
          <w:p w14:paraId="6F2665F7" w14:textId="77777777" w:rsidR="003F4B9B" w:rsidRPr="00C8115E" w:rsidRDefault="003F4B9B" w:rsidP="003C7F5A">
            <w:pPr>
              <w:pStyle w:val="TableParagraph"/>
              <w:tabs>
                <w:tab w:val="left" w:pos="827"/>
              </w:tabs>
              <w:ind w:left="466" w:right="1030" w:firstLineChars="350" w:firstLine="984"/>
              <w:rPr>
                <w:rFonts w:asciiTheme="majorHAnsi" w:hAnsiTheme="majorHAnsi"/>
                <w:b/>
                <w:bCs/>
                <w:sz w:val="28"/>
              </w:rPr>
            </w:pPr>
          </w:p>
          <w:p w14:paraId="2F22A307" w14:textId="77777777" w:rsidR="003F4B9B" w:rsidRPr="00C8115E" w:rsidRDefault="003F4B9B" w:rsidP="003C7F5A">
            <w:pPr>
              <w:pStyle w:val="TableParagraph"/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Press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Confirm </w:t>
            </w:r>
            <w:r>
              <w:rPr>
                <w:rFonts w:asciiTheme="majorHAnsi" w:hAnsiTheme="majorHAnsi"/>
                <w:b/>
                <w:bCs/>
                <w:spacing w:val="-2"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pacing w:val="-2"/>
                <w:sz w:val="28"/>
              </w:rPr>
              <w:t>Update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3F4B9B" w:rsidRPr="00C8115E" w14:paraId="5FAD1DA1" w14:textId="77777777" w:rsidTr="003C7F5A">
        <w:trPr>
          <w:trHeight w:val="57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D3D33A9" w14:textId="77777777" w:rsidR="003F4B9B" w:rsidRPr="00C8115E" w:rsidRDefault="003F4B9B" w:rsidP="003C7F5A">
            <w:pPr>
              <w:pStyle w:val="TableParagraph"/>
              <w:spacing w:line="322" w:lineRule="exact"/>
              <w:ind w:left="928" w:right="901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Post-Condition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FF39BCF" w14:textId="77777777" w:rsidR="003F4B9B" w:rsidRPr="00C8115E" w:rsidRDefault="003F4B9B" w:rsidP="003C7F5A">
            <w:pPr>
              <w:pStyle w:val="TableParagraph"/>
              <w:spacing w:line="322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successfully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z w:val="28"/>
              </w:rPr>
              <w:t>Update Employee Info</w:t>
            </w:r>
          </w:p>
        </w:tc>
      </w:tr>
      <w:tr w:rsidR="003F4B9B" w:rsidRPr="00C8115E" w14:paraId="0CF3FBF1" w14:textId="77777777" w:rsidTr="003C7F5A">
        <w:trPr>
          <w:trHeight w:val="467"/>
        </w:trPr>
        <w:tc>
          <w:tcPr>
            <w:tcW w:w="370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</w:tcPr>
          <w:p w14:paraId="0F5683A1" w14:textId="77777777" w:rsidR="003F4B9B" w:rsidRPr="00C8115E" w:rsidRDefault="003F4B9B" w:rsidP="003C7F5A">
            <w:pPr>
              <w:pStyle w:val="TableParagraph"/>
              <w:spacing w:before="2"/>
              <w:ind w:left="1297" w:right="567" w:hanging="684"/>
              <w:rPr>
                <w:rFonts w:asciiTheme="majorHAnsi" w:hAnsiTheme="majorHAnsi"/>
                <w:b/>
                <w:bCs/>
                <w:sz w:val="28"/>
              </w:rPr>
            </w:pPr>
          </w:p>
          <w:p w14:paraId="05047EAD" w14:textId="77777777" w:rsidR="003F4B9B" w:rsidRPr="00C8115E" w:rsidRDefault="003F4B9B" w:rsidP="003C7F5A">
            <w:pPr>
              <w:pStyle w:val="TableParagraph"/>
              <w:spacing w:before="2"/>
              <w:ind w:left="1297" w:right="567" w:hanging="68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187C5564" w14:textId="77777777" w:rsidR="003F4B9B" w:rsidRPr="00C8115E" w:rsidRDefault="003F4B9B" w:rsidP="003C7F5A">
            <w:pPr>
              <w:pStyle w:val="TableParagraph"/>
              <w:spacing w:before="2"/>
              <w:ind w:left="1297" w:right="567" w:hanging="68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74E4AD0D" w14:textId="77777777" w:rsidR="003F4B9B" w:rsidRPr="00C8115E" w:rsidRDefault="003F4B9B" w:rsidP="003C7F5A">
            <w:pPr>
              <w:pStyle w:val="TableParagraph"/>
              <w:spacing w:before="2"/>
              <w:ind w:left="0" w:right="5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        Exceptions</w:t>
            </w: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3CFAFC2" w14:textId="77777777" w:rsidR="003F4B9B" w:rsidRPr="00C8115E" w:rsidRDefault="003F4B9B" w:rsidP="003C7F5A">
            <w:pPr>
              <w:pStyle w:val="TableParagraph"/>
              <w:tabs>
                <w:tab w:val="left" w:pos="828"/>
              </w:tabs>
              <w:spacing w:before="2"/>
              <w:ind w:left="467" w:right="51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1964578" w14:textId="77777777" w:rsidR="003F4B9B" w:rsidRPr="00C8115E" w:rsidRDefault="003F4B9B" w:rsidP="003C7F5A">
            <w:pPr>
              <w:pStyle w:val="TableParagraph"/>
              <w:tabs>
                <w:tab w:val="left" w:pos="828"/>
              </w:tabs>
              <w:ind w:left="0" w:right="20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Solution</w:t>
            </w:r>
          </w:p>
        </w:tc>
      </w:tr>
      <w:tr w:rsidR="003F4B9B" w:rsidRPr="00C8115E" w14:paraId="30DB8B39" w14:textId="77777777" w:rsidTr="003C7F5A">
        <w:trPr>
          <w:trHeight w:val="467"/>
        </w:trPr>
        <w:tc>
          <w:tcPr>
            <w:tcW w:w="3704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14FCE2" w14:textId="77777777" w:rsidR="003F4B9B" w:rsidRPr="00C8115E" w:rsidRDefault="003F4B9B" w:rsidP="003C7F5A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B3623A5" w14:textId="77777777" w:rsidR="003F4B9B" w:rsidRPr="00C8115E" w:rsidRDefault="003F4B9B" w:rsidP="003C7F5A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spacing w:before="2"/>
              <w:ind w:right="51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7025DF6" w14:textId="77777777" w:rsidR="003F4B9B" w:rsidRPr="00C8115E" w:rsidRDefault="003F4B9B" w:rsidP="003C7F5A">
            <w:pPr>
              <w:pStyle w:val="TableParagraph"/>
              <w:numPr>
                <w:ilvl w:val="0"/>
                <w:numId w:val="34"/>
              </w:numPr>
              <w:tabs>
                <w:tab w:val="left" w:pos="828"/>
              </w:tabs>
              <w:spacing w:before="2"/>
              <w:ind w:left="107" w:right="51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</w:tc>
      </w:tr>
      <w:tr w:rsidR="003F4B9B" w:rsidRPr="00C8115E" w14:paraId="4237585B" w14:textId="77777777" w:rsidTr="003C7F5A">
        <w:trPr>
          <w:trHeight w:val="1018"/>
        </w:trPr>
        <w:tc>
          <w:tcPr>
            <w:tcW w:w="3704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78D010" w14:textId="77777777" w:rsidR="003F4B9B" w:rsidRPr="00C8115E" w:rsidRDefault="003F4B9B" w:rsidP="003C7F5A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</w:p>
        </w:tc>
        <w:tc>
          <w:tcPr>
            <w:tcW w:w="28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2D2E528" w14:textId="77777777" w:rsidR="003F4B9B" w:rsidRPr="00C8115E" w:rsidRDefault="003F4B9B" w:rsidP="003C7F5A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ind w:right="20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isn’t </w:t>
            </w:r>
            <w:r>
              <w:rPr>
                <w:rFonts w:asciiTheme="majorHAnsi" w:hAnsiTheme="majorHAnsi"/>
                <w:b/>
                <w:bCs/>
                <w:sz w:val="28"/>
              </w:rPr>
              <w:t>on Employee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FAE0660" w14:textId="77777777" w:rsidR="003F4B9B" w:rsidRPr="00C8115E" w:rsidRDefault="003F4B9B" w:rsidP="003C7F5A">
            <w:pPr>
              <w:pStyle w:val="TableParagraph"/>
              <w:tabs>
                <w:tab w:val="left" w:pos="828"/>
              </w:tabs>
              <w:ind w:leftChars="127" w:left="305" w:right="20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be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z w:val="28"/>
              </w:rPr>
              <w:t>on Employee Panel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3F4B9B" w:rsidRPr="00C8115E" w14:paraId="4D6D877F" w14:textId="77777777" w:rsidTr="003C7F5A">
        <w:trPr>
          <w:trHeight w:val="642"/>
        </w:trPr>
        <w:tc>
          <w:tcPr>
            <w:tcW w:w="37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0457FD6" w14:textId="77777777" w:rsidR="003F4B9B" w:rsidRPr="00C8115E" w:rsidRDefault="003F4B9B" w:rsidP="003C7F5A">
            <w:pPr>
              <w:pStyle w:val="TableParagraph"/>
              <w:spacing w:line="322" w:lineRule="exact"/>
              <w:ind w:left="834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3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5461A58" w14:textId="77777777" w:rsidR="003F4B9B" w:rsidRPr="00C8115E" w:rsidRDefault="003F4B9B" w:rsidP="003C7F5A">
            <w:pPr>
              <w:pStyle w:val="TableParagraph"/>
              <w:spacing w:line="322" w:lineRule="exact"/>
              <w:ind w:right="94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78D3473E" w14:textId="77777777" w:rsidR="0021371D" w:rsidRPr="00C8115E" w:rsidRDefault="0021371D" w:rsidP="0021371D">
      <w:pPr>
        <w:pStyle w:val="BodyText"/>
        <w:spacing w:before="2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5C6118A6" w14:textId="77777777" w:rsidR="0021371D" w:rsidRPr="00C8115E" w:rsidRDefault="0021371D" w:rsidP="0021371D">
      <w:pPr>
        <w:pStyle w:val="BodyText"/>
        <w:rPr>
          <w:rFonts w:asciiTheme="majorHAnsi" w:hAnsiTheme="majorHAnsi"/>
          <w:b/>
          <w:bCs/>
          <w:sz w:val="20"/>
        </w:rPr>
      </w:pPr>
    </w:p>
    <w:p w14:paraId="144CBA9C" w14:textId="43C43F8E" w:rsidR="001F2041" w:rsidRDefault="001F2041" w:rsidP="0087084B">
      <w:pPr>
        <w:rPr>
          <w:rFonts w:asciiTheme="majorHAnsi" w:hAnsiTheme="majorHAnsi"/>
          <w:b/>
          <w:bCs/>
        </w:rPr>
      </w:pPr>
    </w:p>
    <w:p w14:paraId="5AC71056" w14:textId="21CAA6B5" w:rsidR="0087084B" w:rsidRDefault="0087084B" w:rsidP="0087084B">
      <w:pPr>
        <w:rPr>
          <w:rFonts w:asciiTheme="majorHAnsi" w:hAnsiTheme="majorHAnsi"/>
          <w:b/>
          <w:bCs/>
        </w:rPr>
      </w:pPr>
    </w:p>
    <w:p w14:paraId="766A4411" w14:textId="65C249F8" w:rsidR="0087084B" w:rsidRDefault="0087084B" w:rsidP="0087084B">
      <w:pPr>
        <w:rPr>
          <w:rFonts w:asciiTheme="majorHAnsi" w:hAnsiTheme="majorHAnsi"/>
          <w:b/>
          <w:bCs/>
        </w:rPr>
      </w:pPr>
    </w:p>
    <w:p w14:paraId="62D28F42" w14:textId="42CEB443" w:rsidR="0087084B" w:rsidRDefault="0087084B" w:rsidP="0087084B">
      <w:pPr>
        <w:rPr>
          <w:rFonts w:asciiTheme="majorHAnsi" w:hAnsiTheme="majorHAnsi"/>
          <w:b/>
          <w:bCs/>
        </w:rPr>
      </w:pPr>
    </w:p>
    <w:p w14:paraId="343DB4F1" w14:textId="0D0BBCFA" w:rsidR="0087084B" w:rsidRPr="00C8115E" w:rsidRDefault="0087084B" w:rsidP="0087084B">
      <w:pPr>
        <w:spacing w:before="85"/>
        <w:ind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>UC-</w:t>
      </w:r>
      <w:r>
        <w:rPr>
          <w:rFonts w:asciiTheme="majorHAnsi" w:hAnsiTheme="majorHAnsi"/>
          <w:b/>
          <w:bCs/>
          <w:spacing w:val="-10"/>
          <w:sz w:val="36"/>
        </w:rPr>
        <w:t>10</w:t>
      </w:r>
      <w:r w:rsidRPr="00C8115E">
        <w:rPr>
          <w:rFonts w:asciiTheme="majorHAnsi" w:hAnsiTheme="majorHAnsi"/>
          <w:b/>
          <w:bCs/>
          <w:spacing w:val="-10"/>
          <w:sz w:val="36"/>
        </w:rPr>
        <w:t>:</w:t>
      </w:r>
      <w:r w:rsidRPr="00C8115E">
        <w:rPr>
          <w:rFonts w:asciiTheme="majorHAnsi" w:hAnsiTheme="majorHAnsi"/>
          <w:b/>
          <w:bCs/>
          <w:spacing w:val="-18"/>
          <w:sz w:val="36"/>
        </w:rPr>
        <w:t xml:space="preserve"> </w:t>
      </w:r>
      <w:r>
        <w:rPr>
          <w:rFonts w:asciiTheme="majorHAnsi" w:hAnsiTheme="majorHAnsi"/>
          <w:b/>
          <w:bCs/>
          <w:sz w:val="32"/>
        </w:rPr>
        <w:t>Delete Existing Employee</w:t>
      </w:r>
    </w:p>
    <w:p w14:paraId="3E536103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tbl>
      <w:tblPr>
        <w:tblpPr w:leftFromText="180" w:rightFromText="180" w:vertAnchor="text" w:horzAnchor="page" w:tblpX="1330" w:tblpY="195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2"/>
        <w:gridCol w:w="2820"/>
        <w:gridCol w:w="2821"/>
      </w:tblGrid>
      <w:tr w:rsidR="0087084B" w:rsidRPr="00C8115E" w14:paraId="27FBA3C3" w14:textId="77777777" w:rsidTr="00B709D2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FBD734E" w14:textId="77777777" w:rsidR="0087084B" w:rsidRPr="00C8115E" w:rsidRDefault="0087084B" w:rsidP="00B709D2">
            <w:pPr>
              <w:pStyle w:val="TableParagraph"/>
              <w:spacing w:before="2" w:line="301" w:lineRule="exact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1FD2830" w14:textId="5C3A08B4" w:rsidR="0087084B" w:rsidRPr="00C8115E" w:rsidRDefault="007F4A65" w:rsidP="00B709D2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Delete Existing Employee</w:t>
            </w:r>
          </w:p>
        </w:tc>
      </w:tr>
      <w:tr w:rsidR="0087084B" w:rsidRPr="00C8115E" w14:paraId="364080AC" w14:textId="77777777" w:rsidTr="00B709D2">
        <w:trPr>
          <w:trHeight w:val="320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BC64003" w14:textId="77777777" w:rsidR="0087084B" w:rsidRPr="00C8115E" w:rsidRDefault="0087084B" w:rsidP="00B709D2">
            <w:pPr>
              <w:pStyle w:val="TableParagraph"/>
              <w:spacing w:line="300" w:lineRule="exact"/>
              <w:ind w:left="92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F929A90" w14:textId="77777777" w:rsidR="0087084B" w:rsidRPr="00C8115E" w:rsidRDefault="0087084B" w:rsidP="00B709D2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87084B" w:rsidRPr="00C8115E" w14:paraId="4A58F641" w14:textId="77777777" w:rsidTr="00B709D2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39511C9" w14:textId="77777777" w:rsidR="0087084B" w:rsidRPr="00C8115E" w:rsidRDefault="0087084B" w:rsidP="00B709D2">
            <w:pPr>
              <w:pStyle w:val="TableParagraph"/>
              <w:spacing w:before="2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8D83AE9" w14:textId="61883766" w:rsidR="0087084B" w:rsidRPr="00C8115E" w:rsidRDefault="0087084B" w:rsidP="00B709D2">
            <w:pPr>
              <w:pStyle w:val="TableParagraph"/>
              <w:spacing w:line="322" w:lineRule="exact"/>
              <w:ind w:right="129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wants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to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 w:rsidR="007F4A65">
              <w:rPr>
                <w:rFonts w:asciiTheme="majorHAnsi" w:hAnsiTheme="majorHAnsi"/>
                <w:b/>
                <w:bCs/>
                <w:sz w:val="28"/>
              </w:rPr>
              <w:t xml:space="preserve"> Existing Employee</w:t>
            </w:r>
            <w:r w:rsidR="008C6905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87084B" w:rsidRPr="00C8115E" w14:paraId="401321FF" w14:textId="77777777" w:rsidTr="00B709D2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1EBEDE2" w14:textId="77777777" w:rsidR="0087084B" w:rsidRPr="00C8115E" w:rsidRDefault="0087084B" w:rsidP="00B709D2">
            <w:pPr>
              <w:pStyle w:val="TableParagraph"/>
              <w:spacing w:before="2" w:line="301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311E1DF" w14:textId="59270A3A" w:rsidR="0087084B" w:rsidRPr="00C8115E" w:rsidRDefault="0087084B" w:rsidP="00B709D2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="007C770B"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 w:rsidR="008C6905">
              <w:rPr>
                <w:rFonts w:asciiTheme="majorHAnsi" w:hAnsiTheme="majorHAnsi"/>
                <w:b/>
                <w:bCs/>
                <w:sz w:val="28"/>
              </w:rPr>
              <w:t xml:space="preserve"> Existing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Employee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87084B" w:rsidRPr="00C8115E" w14:paraId="496070F9" w14:textId="77777777" w:rsidTr="00B709D2">
        <w:trPr>
          <w:trHeight w:val="508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90C0263" w14:textId="77777777" w:rsidR="0087084B" w:rsidRPr="00C8115E" w:rsidRDefault="0087084B" w:rsidP="00B709D2">
            <w:pPr>
              <w:pStyle w:val="TableParagraph"/>
              <w:spacing w:line="322" w:lineRule="exact"/>
              <w:ind w:left="93" w:right="6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CC46623" w14:textId="77777777" w:rsidR="0087084B" w:rsidRPr="00C8115E" w:rsidRDefault="0087084B" w:rsidP="00B709D2">
            <w:pPr>
              <w:pStyle w:val="TableParagraph"/>
              <w:numPr>
                <w:ilvl w:val="0"/>
                <w:numId w:val="43"/>
              </w:numPr>
              <w:spacing w:line="322" w:lineRule="exact"/>
              <w:ind w:left="467"/>
              <w:rPr>
                <w:rFonts w:asciiTheme="majorHAnsi" w:hAnsiTheme="majorHAnsi"/>
                <w:b/>
                <w:bCs/>
                <w:spacing w:val="5"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5"/>
                <w:sz w:val="28"/>
              </w:rPr>
              <w:t>Internet must be turned on.</w:t>
            </w:r>
          </w:p>
          <w:p w14:paraId="358EFBD9" w14:textId="77777777" w:rsidR="0087084B" w:rsidRPr="00C8115E" w:rsidRDefault="0087084B" w:rsidP="00B709D2">
            <w:pPr>
              <w:pStyle w:val="TableParagraph"/>
              <w:spacing w:line="322" w:lineRule="exact"/>
              <w:ind w:left="46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5"/>
                <w:sz w:val="28"/>
              </w:rPr>
              <w:t>2. Admin must be signed in.</w:t>
            </w:r>
          </w:p>
        </w:tc>
      </w:tr>
      <w:tr w:rsidR="0087084B" w:rsidRPr="00C8115E" w14:paraId="1956624D" w14:textId="77777777" w:rsidTr="00B709D2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3DAE2B1" w14:textId="77777777" w:rsidR="0087084B" w:rsidRPr="00C8115E" w:rsidRDefault="0087084B" w:rsidP="00B709D2">
            <w:pPr>
              <w:pStyle w:val="TableParagraph"/>
              <w:spacing w:line="322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F3758CC" w14:textId="5A23BA46" w:rsidR="0087084B" w:rsidRPr="00C8115E" w:rsidRDefault="0087084B" w:rsidP="00B709D2">
            <w:pPr>
              <w:pStyle w:val="TableParagraph"/>
              <w:spacing w:line="322" w:lineRule="exact"/>
              <w:ind w:right="72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successfully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 w:rsidR="008C6905">
              <w:rPr>
                <w:rFonts w:asciiTheme="majorHAnsi" w:hAnsiTheme="majorHAnsi"/>
                <w:b/>
                <w:bCs/>
                <w:sz w:val="28"/>
              </w:rPr>
              <w:t xml:space="preserve"> Existing Employee</w:t>
            </w:r>
          </w:p>
        </w:tc>
      </w:tr>
      <w:tr w:rsidR="0087084B" w:rsidRPr="00C8115E" w14:paraId="2D1D3107" w14:textId="77777777" w:rsidTr="00B709D2">
        <w:trPr>
          <w:trHeight w:val="137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205F5CC" w14:textId="77777777" w:rsidR="0087084B" w:rsidRPr="00C8115E" w:rsidRDefault="0087084B" w:rsidP="00B709D2">
            <w:pPr>
              <w:pStyle w:val="TableParagraph"/>
              <w:spacing w:line="322" w:lineRule="exact"/>
              <w:ind w:left="93" w:right="6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FAD22E2" w14:textId="77777777" w:rsidR="0087084B" w:rsidRDefault="0087084B" w:rsidP="00B709D2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Provide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correct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credentials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for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2FFA3511" w14:textId="0407B474" w:rsidR="00D42C63" w:rsidRPr="00D42C63" w:rsidRDefault="00D42C63" w:rsidP="00D42C63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1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opens </w:t>
            </w:r>
            <w:r>
              <w:rPr>
                <w:rFonts w:asciiTheme="majorHAnsi" w:hAnsiTheme="majorHAnsi"/>
                <w:b/>
                <w:bCs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Portal.</w:t>
            </w:r>
          </w:p>
          <w:p w14:paraId="7FFCC4E6" w14:textId="77777777" w:rsidR="0087084B" w:rsidRDefault="00D42C63" w:rsidP="00B709D2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C</w:t>
            </w:r>
            <w:r w:rsidR="0087084B" w:rsidRPr="00C8115E">
              <w:rPr>
                <w:rFonts w:asciiTheme="majorHAnsi" w:hAnsiTheme="majorHAnsi"/>
                <w:b/>
                <w:bCs/>
                <w:sz w:val="28"/>
              </w:rPr>
              <w:t xml:space="preserve">lick on Print </w:t>
            </w:r>
            <w:r>
              <w:rPr>
                <w:rFonts w:asciiTheme="majorHAnsi" w:hAnsiTheme="majorHAnsi"/>
                <w:b/>
                <w:bCs/>
                <w:sz w:val="28"/>
              </w:rPr>
              <w:t>Delete Employee</w:t>
            </w:r>
            <w:r w:rsidR="00F85B1A">
              <w:rPr>
                <w:rFonts w:asciiTheme="majorHAnsi" w:hAnsiTheme="majorHAnsi"/>
                <w:b/>
                <w:bCs/>
                <w:sz w:val="28"/>
              </w:rPr>
              <w:t xml:space="preserve"> button of existing Employee.</w:t>
            </w:r>
          </w:p>
          <w:p w14:paraId="40202AF8" w14:textId="0A2E86DD" w:rsidR="00F85B1A" w:rsidRPr="00C8115E" w:rsidRDefault="00F85B1A" w:rsidP="00B709D2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Employee Deleted.</w:t>
            </w:r>
          </w:p>
        </w:tc>
      </w:tr>
      <w:tr w:rsidR="0087084B" w:rsidRPr="00C8115E" w14:paraId="3453B5E2" w14:textId="77777777" w:rsidTr="00B709D2">
        <w:trPr>
          <w:trHeight w:val="1595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D04C5E" w14:textId="74ADF3D9" w:rsidR="0087084B" w:rsidRPr="00C8115E" w:rsidRDefault="00CB1BB5" w:rsidP="00B709D2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20EA17F" w14:textId="77777777" w:rsidR="0087084B" w:rsidRPr="00C8115E" w:rsidRDefault="0087084B" w:rsidP="00B709D2">
            <w:pPr>
              <w:pStyle w:val="TableParagraph"/>
              <w:numPr>
                <w:ilvl w:val="0"/>
                <w:numId w:val="46"/>
              </w:numPr>
              <w:tabs>
                <w:tab w:val="left" w:pos="827"/>
              </w:tabs>
              <w:ind w:left="107" w:right="269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656359F" w14:textId="77777777" w:rsidR="0087084B" w:rsidRPr="00C8115E" w:rsidRDefault="0087084B" w:rsidP="00B709D2">
            <w:pPr>
              <w:pStyle w:val="TableParagraph"/>
              <w:tabs>
                <w:tab w:val="left" w:pos="827"/>
              </w:tabs>
              <w:ind w:left="0" w:right="269" w:firstLineChars="50" w:firstLine="14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signed in.</w:t>
            </w:r>
          </w:p>
        </w:tc>
      </w:tr>
      <w:tr w:rsidR="0087084B" w:rsidRPr="00C8115E" w14:paraId="3F26964C" w14:textId="77777777" w:rsidTr="00B709D2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A757484" w14:textId="77777777" w:rsidR="0087084B" w:rsidRPr="00C8115E" w:rsidRDefault="0087084B" w:rsidP="00B709D2">
            <w:pPr>
              <w:pStyle w:val="TableParagraph"/>
              <w:spacing w:before="2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70392E1" w14:textId="77777777" w:rsidR="0087084B" w:rsidRPr="00C8115E" w:rsidRDefault="0087084B" w:rsidP="00B709D2">
            <w:pPr>
              <w:pStyle w:val="TableParagraph"/>
              <w:spacing w:line="322" w:lineRule="exact"/>
              <w:ind w:right="32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4660A798" w14:textId="77777777" w:rsidR="0087084B" w:rsidRPr="00C8115E" w:rsidRDefault="0087084B" w:rsidP="0087084B">
      <w:pPr>
        <w:pStyle w:val="BodyText"/>
        <w:spacing w:before="2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050A3EB9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p w14:paraId="75150423" w14:textId="77777777" w:rsidR="0087084B" w:rsidRPr="00C8115E" w:rsidRDefault="0087084B" w:rsidP="0087084B">
      <w:pPr>
        <w:pStyle w:val="ListParagraph"/>
        <w:ind w:left="360"/>
        <w:rPr>
          <w:rFonts w:asciiTheme="majorHAnsi" w:hAnsiTheme="majorHAnsi"/>
          <w:b/>
          <w:bCs/>
        </w:rPr>
      </w:pPr>
    </w:p>
    <w:p w14:paraId="281D88F2" w14:textId="0E1722F8" w:rsidR="0087084B" w:rsidRPr="00C8115E" w:rsidRDefault="0087084B" w:rsidP="0087084B">
      <w:pPr>
        <w:spacing w:before="85"/>
        <w:ind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>UC-</w:t>
      </w:r>
      <w:r>
        <w:rPr>
          <w:rFonts w:asciiTheme="majorHAnsi" w:hAnsiTheme="majorHAnsi"/>
          <w:b/>
          <w:bCs/>
          <w:spacing w:val="-10"/>
          <w:sz w:val="36"/>
        </w:rPr>
        <w:t>11</w:t>
      </w:r>
      <w:r w:rsidRPr="00C8115E">
        <w:rPr>
          <w:rFonts w:asciiTheme="majorHAnsi" w:hAnsiTheme="majorHAnsi"/>
          <w:b/>
          <w:bCs/>
          <w:spacing w:val="-10"/>
          <w:sz w:val="36"/>
        </w:rPr>
        <w:t>:</w:t>
      </w:r>
      <w:r>
        <w:rPr>
          <w:rFonts w:asciiTheme="majorHAnsi" w:hAnsiTheme="majorHAnsi"/>
          <w:b/>
          <w:bCs/>
          <w:spacing w:val="-10"/>
          <w:sz w:val="36"/>
        </w:rPr>
        <w:t xml:space="preserve"> </w:t>
      </w:r>
      <w:r>
        <w:rPr>
          <w:rFonts w:asciiTheme="majorHAnsi" w:hAnsiTheme="majorHAnsi"/>
          <w:b/>
          <w:bCs/>
          <w:sz w:val="32"/>
        </w:rPr>
        <w:t>Delete Existing Customer</w:t>
      </w:r>
    </w:p>
    <w:p w14:paraId="101B6264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tbl>
      <w:tblPr>
        <w:tblpPr w:leftFromText="180" w:rightFromText="180" w:vertAnchor="text" w:horzAnchor="page" w:tblpX="1330" w:tblpY="195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2"/>
        <w:gridCol w:w="2820"/>
        <w:gridCol w:w="2821"/>
      </w:tblGrid>
      <w:tr w:rsidR="0009082B" w:rsidRPr="00C8115E" w14:paraId="14EBDF7E" w14:textId="77777777" w:rsidTr="003C7F5A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C036627" w14:textId="77777777" w:rsidR="0009082B" w:rsidRPr="00C8115E" w:rsidRDefault="0009082B" w:rsidP="003C7F5A">
            <w:pPr>
              <w:pStyle w:val="TableParagraph"/>
              <w:spacing w:before="2" w:line="301" w:lineRule="exact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Name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972D1EB" w14:textId="77777777" w:rsidR="0009082B" w:rsidRPr="00C8115E" w:rsidRDefault="0009082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Delete Existing Employee</w:t>
            </w:r>
          </w:p>
        </w:tc>
      </w:tr>
      <w:tr w:rsidR="0009082B" w:rsidRPr="00C8115E" w14:paraId="63ACEF85" w14:textId="77777777" w:rsidTr="003C7F5A">
        <w:trPr>
          <w:trHeight w:val="320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7E9A450" w14:textId="77777777" w:rsidR="0009082B" w:rsidRPr="00C8115E" w:rsidRDefault="0009082B" w:rsidP="003C7F5A">
            <w:pPr>
              <w:pStyle w:val="TableParagraph"/>
              <w:spacing w:line="300" w:lineRule="exact"/>
              <w:ind w:left="92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9516C1A" w14:textId="77777777" w:rsidR="0009082B" w:rsidRPr="00C8115E" w:rsidRDefault="0009082B" w:rsidP="003C7F5A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09082B" w:rsidRPr="00C8115E" w14:paraId="703CFC30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C6DA57E" w14:textId="77777777" w:rsidR="0009082B" w:rsidRPr="00C8115E" w:rsidRDefault="0009082B" w:rsidP="003C7F5A">
            <w:pPr>
              <w:pStyle w:val="TableParagraph"/>
              <w:spacing w:before="2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572CD5C" w14:textId="6F59F2E3" w:rsidR="0009082B" w:rsidRPr="00C8115E" w:rsidRDefault="0009082B" w:rsidP="003C7F5A">
            <w:pPr>
              <w:pStyle w:val="TableParagraph"/>
              <w:spacing w:line="322" w:lineRule="exact"/>
              <w:ind w:right="129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wants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to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Existing Employee.</w:t>
            </w:r>
          </w:p>
        </w:tc>
      </w:tr>
      <w:tr w:rsidR="0009082B" w:rsidRPr="00C8115E" w14:paraId="311BC9F1" w14:textId="77777777" w:rsidTr="003C7F5A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EA3BF5C" w14:textId="77777777" w:rsidR="0009082B" w:rsidRPr="00C8115E" w:rsidRDefault="0009082B" w:rsidP="003C7F5A">
            <w:pPr>
              <w:pStyle w:val="TableParagraph"/>
              <w:spacing w:before="2" w:line="301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AF12B6E" w14:textId="3A9F5675" w:rsidR="0009082B" w:rsidRPr="00C8115E" w:rsidRDefault="0009082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="007C770B"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Existing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Employee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09082B" w:rsidRPr="00C8115E" w14:paraId="60646DFE" w14:textId="77777777" w:rsidTr="003C7F5A">
        <w:trPr>
          <w:trHeight w:val="508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21EF81F" w14:textId="77777777" w:rsidR="0009082B" w:rsidRPr="00C8115E" w:rsidRDefault="0009082B" w:rsidP="003C7F5A">
            <w:pPr>
              <w:pStyle w:val="TableParagraph"/>
              <w:spacing w:line="322" w:lineRule="exact"/>
              <w:ind w:left="93" w:right="6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6CF7A0" w14:textId="77777777" w:rsidR="0009082B" w:rsidRPr="00C8115E" w:rsidRDefault="0009082B" w:rsidP="003C7F5A">
            <w:pPr>
              <w:pStyle w:val="TableParagraph"/>
              <w:spacing w:line="322" w:lineRule="exact"/>
              <w:ind w:left="46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5"/>
                <w:sz w:val="28"/>
              </w:rPr>
              <w:t>2. Admin must be signed in.</w:t>
            </w:r>
          </w:p>
        </w:tc>
      </w:tr>
      <w:tr w:rsidR="0009082B" w:rsidRPr="00C8115E" w14:paraId="06402536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7DCA44F" w14:textId="77777777" w:rsidR="0009082B" w:rsidRPr="00C8115E" w:rsidRDefault="0009082B" w:rsidP="003C7F5A">
            <w:pPr>
              <w:pStyle w:val="TableParagraph"/>
              <w:spacing w:line="322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69827EB" w14:textId="0482CD0C" w:rsidR="0009082B" w:rsidRPr="00C8115E" w:rsidRDefault="0009082B" w:rsidP="003C7F5A">
            <w:pPr>
              <w:pStyle w:val="TableParagraph"/>
              <w:spacing w:line="322" w:lineRule="exact"/>
              <w:ind w:right="72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successfully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Existing Employee</w:t>
            </w:r>
          </w:p>
        </w:tc>
      </w:tr>
      <w:tr w:rsidR="0009082B" w:rsidRPr="00C8115E" w14:paraId="2F305A1A" w14:textId="77777777" w:rsidTr="003C7F5A">
        <w:trPr>
          <w:trHeight w:val="137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5E03CFD" w14:textId="77777777" w:rsidR="0009082B" w:rsidRPr="00C8115E" w:rsidRDefault="0009082B" w:rsidP="003C7F5A">
            <w:pPr>
              <w:pStyle w:val="TableParagraph"/>
              <w:spacing w:line="322" w:lineRule="exact"/>
              <w:ind w:left="93" w:right="6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690B4D6" w14:textId="77777777" w:rsidR="0009082B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Provide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correct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credentials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for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58766A68" w14:textId="77777777" w:rsidR="0009082B" w:rsidRPr="00D42C63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1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opens </w:t>
            </w:r>
            <w:r>
              <w:rPr>
                <w:rFonts w:asciiTheme="majorHAnsi" w:hAnsiTheme="majorHAnsi"/>
                <w:b/>
                <w:bCs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Portal.</w:t>
            </w:r>
          </w:p>
          <w:p w14:paraId="51DCEA80" w14:textId="77777777" w:rsidR="0009082B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C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lick on Print </w:t>
            </w:r>
            <w:r>
              <w:rPr>
                <w:rFonts w:asciiTheme="majorHAnsi" w:hAnsiTheme="majorHAnsi"/>
                <w:b/>
                <w:bCs/>
                <w:sz w:val="28"/>
              </w:rPr>
              <w:t>Delete Employee button of existing Employee.</w:t>
            </w:r>
          </w:p>
          <w:p w14:paraId="231D1EB9" w14:textId="77777777" w:rsidR="0009082B" w:rsidRPr="00C8115E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Employee Deleted.</w:t>
            </w:r>
          </w:p>
        </w:tc>
      </w:tr>
      <w:tr w:rsidR="0009082B" w:rsidRPr="00C8115E" w14:paraId="3CF64A78" w14:textId="77777777" w:rsidTr="003C7F5A">
        <w:trPr>
          <w:trHeight w:val="1595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4EE4C1" w14:textId="73D9F8E3" w:rsidR="0009082B" w:rsidRPr="00C8115E" w:rsidRDefault="00CB1BB5" w:rsidP="00CB1BB5">
            <w:pPr>
              <w:jc w:val="center"/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CAA9AA1" w14:textId="77777777" w:rsidR="0009082B" w:rsidRPr="00C8115E" w:rsidRDefault="0009082B" w:rsidP="003C7F5A">
            <w:pPr>
              <w:pStyle w:val="TableParagraph"/>
              <w:numPr>
                <w:ilvl w:val="0"/>
                <w:numId w:val="46"/>
              </w:numPr>
              <w:tabs>
                <w:tab w:val="left" w:pos="827"/>
              </w:tabs>
              <w:ind w:left="107" w:right="269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7FAD627" w14:textId="77777777" w:rsidR="0009082B" w:rsidRPr="00C8115E" w:rsidRDefault="0009082B" w:rsidP="003C7F5A">
            <w:pPr>
              <w:pStyle w:val="TableParagraph"/>
              <w:tabs>
                <w:tab w:val="left" w:pos="827"/>
              </w:tabs>
              <w:ind w:left="0" w:right="269" w:firstLineChars="50" w:firstLine="14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signed in.</w:t>
            </w:r>
          </w:p>
        </w:tc>
      </w:tr>
      <w:tr w:rsidR="0009082B" w:rsidRPr="00C8115E" w14:paraId="03CC060F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F93AF31" w14:textId="77777777" w:rsidR="0009082B" w:rsidRPr="00C8115E" w:rsidRDefault="0009082B" w:rsidP="003C7F5A">
            <w:pPr>
              <w:pStyle w:val="TableParagraph"/>
              <w:spacing w:before="2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FB4BD38" w14:textId="77777777" w:rsidR="0009082B" w:rsidRPr="00C8115E" w:rsidRDefault="0009082B" w:rsidP="003C7F5A">
            <w:pPr>
              <w:pStyle w:val="TableParagraph"/>
              <w:spacing w:line="322" w:lineRule="exact"/>
              <w:ind w:right="32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73D3E35F" w14:textId="77777777" w:rsidR="0087084B" w:rsidRPr="00C8115E" w:rsidRDefault="0087084B" w:rsidP="0087084B">
      <w:pPr>
        <w:pStyle w:val="BodyText"/>
        <w:spacing w:before="2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22C696CB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p w14:paraId="3793B726" w14:textId="77777777" w:rsidR="0087084B" w:rsidRPr="00C8115E" w:rsidRDefault="0087084B" w:rsidP="0087084B">
      <w:pPr>
        <w:pStyle w:val="ListParagraph"/>
        <w:ind w:left="360"/>
        <w:rPr>
          <w:rFonts w:asciiTheme="majorHAnsi" w:hAnsiTheme="majorHAnsi"/>
          <w:b/>
          <w:bCs/>
        </w:rPr>
      </w:pPr>
    </w:p>
    <w:p w14:paraId="38E5F8A2" w14:textId="5EE1A99F" w:rsidR="0087084B" w:rsidRPr="00C8115E" w:rsidRDefault="0087084B" w:rsidP="0087084B">
      <w:pPr>
        <w:spacing w:before="85"/>
        <w:ind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>UC-</w:t>
      </w:r>
      <w:r>
        <w:rPr>
          <w:rFonts w:asciiTheme="majorHAnsi" w:hAnsiTheme="majorHAnsi"/>
          <w:b/>
          <w:bCs/>
          <w:spacing w:val="-10"/>
          <w:sz w:val="36"/>
        </w:rPr>
        <w:t>12</w:t>
      </w:r>
      <w:r w:rsidRPr="00C8115E">
        <w:rPr>
          <w:rFonts w:asciiTheme="majorHAnsi" w:hAnsiTheme="majorHAnsi"/>
          <w:b/>
          <w:bCs/>
          <w:spacing w:val="-10"/>
          <w:sz w:val="36"/>
        </w:rPr>
        <w:t>:</w:t>
      </w:r>
      <w:r w:rsidRPr="00C8115E">
        <w:rPr>
          <w:rFonts w:asciiTheme="majorHAnsi" w:hAnsiTheme="majorHAnsi"/>
          <w:b/>
          <w:bCs/>
          <w:spacing w:val="-18"/>
          <w:sz w:val="36"/>
        </w:rPr>
        <w:t xml:space="preserve"> </w:t>
      </w:r>
      <w:r>
        <w:rPr>
          <w:rFonts w:asciiTheme="majorHAnsi" w:hAnsiTheme="majorHAnsi"/>
          <w:b/>
          <w:bCs/>
          <w:sz w:val="32"/>
        </w:rPr>
        <w:t>Delete Existing Service</w:t>
      </w:r>
    </w:p>
    <w:p w14:paraId="698031CC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tbl>
      <w:tblPr>
        <w:tblpPr w:leftFromText="180" w:rightFromText="180" w:vertAnchor="text" w:horzAnchor="page" w:tblpX="1330" w:tblpY="195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2"/>
        <w:gridCol w:w="2820"/>
        <w:gridCol w:w="2821"/>
      </w:tblGrid>
      <w:tr w:rsidR="0009082B" w:rsidRPr="00C8115E" w14:paraId="1781E347" w14:textId="77777777" w:rsidTr="003C7F5A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219C6FC" w14:textId="77777777" w:rsidR="0009082B" w:rsidRPr="00C8115E" w:rsidRDefault="0009082B" w:rsidP="003C7F5A">
            <w:pPr>
              <w:pStyle w:val="TableParagraph"/>
              <w:spacing w:before="2" w:line="301" w:lineRule="exact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1F38D56" w14:textId="77777777" w:rsidR="0009082B" w:rsidRPr="00C8115E" w:rsidRDefault="0009082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Delete Existing Employee</w:t>
            </w:r>
          </w:p>
        </w:tc>
      </w:tr>
      <w:tr w:rsidR="0009082B" w:rsidRPr="00C8115E" w14:paraId="6773CF44" w14:textId="77777777" w:rsidTr="003C7F5A">
        <w:trPr>
          <w:trHeight w:val="320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CF8D5C2" w14:textId="77777777" w:rsidR="0009082B" w:rsidRPr="00C8115E" w:rsidRDefault="0009082B" w:rsidP="003C7F5A">
            <w:pPr>
              <w:pStyle w:val="TableParagraph"/>
              <w:spacing w:line="300" w:lineRule="exact"/>
              <w:ind w:left="92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12D71CF" w14:textId="77777777" w:rsidR="0009082B" w:rsidRPr="00C8115E" w:rsidRDefault="0009082B" w:rsidP="003C7F5A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09082B" w:rsidRPr="00C8115E" w14:paraId="7D9E59EE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0E33EF7" w14:textId="77777777" w:rsidR="0009082B" w:rsidRPr="00C8115E" w:rsidRDefault="0009082B" w:rsidP="003C7F5A">
            <w:pPr>
              <w:pStyle w:val="TableParagraph"/>
              <w:spacing w:before="2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8F36CB7" w14:textId="5229D1F7" w:rsidR="0009082B" w:rsidRPr="00C8115E" w:rsidRDefault="0009082B" w:rsidP="003C7F5A">
            <w:pPr>
              <w:pStyle w:val="TableParagraph"/>
              <w:spacing w:line="322" w:lineRule="exact"/>
              <w:ind w:right="129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wants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to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Existing Employee.</w:t>
            </w:r>
          </w:p>
        </w:tc>
      </w:tr>
      <w:tr w:rsidR="0009082B" w:rsidRPr="00C8115E" w14:paraId="7001D9C7" w14:textId="77777777" w:rsidTr="003C7F5A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EECFB2B" w14:textId="77777777" w:rsidR="0009082B" w:rsidRPr="00C8115E" w:rsidRDefault="0009082B" w:rsidP="003C7F5A">
            <w:pPr>
              <w:pStyle w:val="TableParagraph"/>
              <w:spacing w:before="2" w:line="301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46C7644" w14:textId="4242AFBB" w:rsidR="0009082B" w:rsidRPr="00C8115E" w:rsidRDefault="0009082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="007C770B"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Existing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Employee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09082B" w:rsidRPr="00C8115E" w14:paraId="09D3C361" w14:textId="77777777" w:rsidTr="003C7F5A">
        <w:trPr>
          <w:trHeight w:val="508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20CA7A6" w14:textId="77777777" w:rsidR="0009082B" w:rsidRPr="00C8115E" w:rsidRDefault="0009082B" w:rsidP="003C7F5A">
            <w:pPr>
              <w:pStyle w:val="TableParagraph"/>
              <w:spacing w:line="322" w:lineRule="exact"/>
              <w:ind w:left="93" w:right="6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8BD863E" w14:textId="77777777" w:rsidR="0009082B" w:rsidRPr="00C8115E" w:rsidRDefault="0009082B" w:rsidP="003C7F5A">
            <w:pPr>
              <w:pStyle w:val="TableParagraph"/>
              <w:spacing w:line="322" w:lineRule="exact"/>
              <w:ind w:left="46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5"/>
                <w:sz w:val="28"/>
              </w:rPr>
              <w:t>2. Admin must be signed in.</w:t>
            </w:r>
          </w:p>
        </w:tc>
      </w:tr>
      <w:tr w:rsidR="0009082B" w:rsidRPr="00C8115E" w14:paraId="2EB156DD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BFB2553" w14:textId="77777777" w:rsidR="0009082B" w:rsidRPr="00C8115E" w:rsidRDefault="0009082B" w:rsidP="003C7F5A">
            <w:pPr>
              <w:pStyle w:val="TableParagraph"/>
              <w:spacing w:line="322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CD3A6C4" w14:textId="37E97230" w:rsidR="0009082B" w:rsidRPr="00C8115E" w:rsidRDefault="0009082B" w:rsidP="003C7F5A">
            <w:pPr>
              <w:pStyle w:val="TableParagraph"/>
              <w:spacing w:line="322" w:lineRule="exact"/>
              <w:ind w:right="72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successfully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Existing Employee</w:t>
            </w:r>
          </w:p>
        </w:tc>
      </w:tr>
      <w:tr w:rsidR="0009082B" w:rsidRPr="00C8115E" w14:paraId="407A8514" w14:textId="77777777" w:rsidTr="003C7F5A">
        <w:trPr>
          <w:trHeight w:val="137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45E35D3" w14:textId="77777777" w:rsidR="0009082B" w:rsidRPr="00C8115E" w:rsidRDefault="0009082B" w:rsidP="003C7F5A">
            <w:pPr>
              <w:pStyle w:val="TableParagraph"/>
              <w:spacing w:line="322" w:lineRule="exact"/>
              <w:ind w:left="93" w:right="6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D43BBD1" w14:textId="77777777" w:rsidR="0009082B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Provide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correct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credentials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for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7A89046F" w14:textId="77777777" w:rsidR="0009082B" w:rsidRPr="00D42C63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1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opens </w:t>
            </w:r>
            <w:r>
              <w:rPr>
                <w:rFonts w:asciiTheme="majorHAnsi" w:hAnsiTheme="majorHAnsi"/>
                <w:b/>
                <w:bCs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Portal.</w:t>
            </w:r>
          </w:p>
          <w:p w14:paraId="757C0969" w14:textId="77777777" w:rsidR="0009082B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C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lick on Print </w:t>
            </w:r>
            <w:r>
              <w:rPr>
                <w:rFonts w:asciiTheme="majorHAnsi" w:hAnsiTheme="majorHAnsi"/>
                <w:b/>
                <w:bCs/>
                <w:sz w:val="28"/>
              </w:rPr>
              <w:t>Delete Employee button of existing Employee.</w:t>
            </w:r>
          </w:p>
          <w:p w14:paraId="32820159" w14:textId="77777777" w:rsidR="0009082B" w:rsidRPr="00C8115E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Employee Deleted.</w:t>
            </w:r>
          </w:p>
        </w:tc>
      </w:tr>
      <w:tr w:rsidR="0009082B" w:rsidRPr="00C8115E" w14:paraId="0355BAEF" w14:textId="77777777" w:rsidTr="003C7F5A">
        <w:trPr>
          <w:trHeight w:val="1595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40BCD8" w14:textId="4099EB03" w:rsidR="0009082B" w:rsidRPr="00C8115E" w:rsidRDefault="00CB1BB5" w:rsidP="003C7F5A">
            <w:pP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  <w:lastRenderedPageBreak/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59980DD" w14:textId="77777777" w:rsidR="0009082B" w:rsidRPr="00C8115E" w:rsidRDefault="0009082B" w:rsidP="003C7F5A">
            <w:pPr>
              <w:pStyle w:val="TableParagraph"/>
              <w:numPr>
                <w:ilvl w:val="0"/>
                <w:numId w:val="46"/>
              </w:numPr>
              <w:tabs>
                <w:tab w:val="left" w:pos="827"/>
              </w:tabs>
              <w:ind w:left="107" w:right="269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CF16251" w14:textId="77777777" w:rsidR="0009082B" w:rsidRPr="00C8115E" w:rsidRDefault="0009082B" w:rsidP="003C7F5A">
            <w:pPr>
              <w:pStyle w:val="TableParagraph"/>
              <w:tabs>
                <w:tab w:val="left" w:pos="827"/>
              </w:tabs>
              <w:ind w:left="0" w:right="269" w:firstLineChars="50" w:firstLine="14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signed in.</w:t>
            </w:r>
          </w:p>
        </w:tc>
      </w:tr>
      <w:tr w:rsidR="0009082B" w:rsidRPr="00C8115E" w14:paraId="323DDA56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AF11FE5" w14:textId="77777777" w:rsidR="0009082B" w:rsidRPr="00C8115E" w:rsidRDefault="0009082B" w:rsidP="003C7F5A">
            <w:pPr>
              <w:pStyle w:val="TableParagraph"/>
              <w:spacing w:before="2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F614917" w14:textId="77777777" w:rsidR="0009082B" w:rsidRPr="00C8115E" w:rsidRDefault="0009082B" w:rsidP="003C7F5A">
            <w:pPr>
              <w:pStyle w:val="TableParagraph"/>
              <w:spacing w:line="322" w:lineRule="exact"/>
              <w:ind w:right="32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370F30F7" w14:textId="77777777" w:rsidR="0087084B" w:rsidRPr="00C8115E" w:rsidRDefault="0087084B" w:rsidP="0087084B">
      <w:pPr>
        <w:pStyle w:val="BodyText"/>
        <w:spacing w:before="2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5CD63C1C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p w14:paraId="21CCE9D9" w14:textId="77777777" w:rsidR="0087084B" w:rsidRPr="00C8115E" w:rsidRDefault="0087084B" w:rsidP="0087084B">
      <w:pPr>
        <w:pStyle w:val="ListParagraph"/>
        <w:ind w:left="360"/>
        <w:rPr>
          <w:rFonts w:asciiTheme="majorHAnsi" w:hAnsiTheme="majorHAnsi"/>
          <w:b/>
          <w:bCs/>
        </w:rPr>
      </w:pPr>
    </w:p>
    <w:p w14:paraId="647D1836" w14:textId="068E6E92" w:rsidR="0087084B" w:rsidRPr="00C8115E" w:rsidRDefault="0087084B" w:rsidP="0087084B">
      <w:pPr>
        <w:spacing w:before="85"/>
        <w:ind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>UC-</w:t>
      </w:r>
      <w:r>
        <w:rPr>
          <w:rFonts w:asciiTheme="majorHAnsi" w:hAnsiTheme="majorHAnsi"/>
          <w:b/>
          <w:bCs/>
          <w:spacing w:val="-10"/>
          <w:sz w:val="36"/>
        </w:rPr>
        <w:t>13</w:t>
      </w:r>
      <w:r w:rsidRPr="00C8115E">
        <w:rPr>
          <w:rFonts w:asciiTheme="majorHAnsi" w:hAnsiTheme="majorHAnsi"/>
          <w:b/>
          <w:bCs/>
          <w:spacing w:val="-10"/>
          <w:sz w:val="36"/>
        </w:rPr>
        <w:t>:</w:t>
      </w:r>
      <w:r w:rsidRPr="00C8115E">
        <w:rPr>
          <w:rFonts w:asciiTheme="majorHAnsi" w:hAnsiTheme="majorHAnsi"/>
          <w:b/>
          <w:bCs/>
          <w:spacing w:val="-18"/>
          <w:sz w:val="36"/>
        </w:rPr>
        <w:t xml:space="preserve"> </w:t>
      </w:r>
      <w:r>
        <w:rPr>
          <w:rFonts w:asciiTheme="majorHAnsi" w:hAnsiTheme="majorHAnsi"/>
          <w:b/>
          <w:bCs/>
          <w:sz w:val="32"/>
        </w:rPr>
        <w:t>Delete Existing Vehicle</w:t>
      </w:r>
    </w:p>
    <w:p w14:paraId="2E16C987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tbl>
      <w:tblPr>
        <w:tblpPr w:leftFromText="180" w:rightFromText="180" w:vertAnchor="text" w:horzAnchor="page" w:tblpX="1330" w:tblpY="195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2"/>
        <w:gridCol w:w="2820"/>
        <w:gridCol w:w="2821"/>
      </w:tblGrid>
      <w:tr w:rsidR="0009082B" w:rsidRPr="00C8115E" w14:paraId="46E20417" w14:textId="77777777" w:rsidTr="003C7F5A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D75A48D" w14:textId="77777777" w:rsidR="0009082B" w:rsidRPr="00C8115E" w:rsidRDefault="0009082B" w:rsidP="003C7F5A">
            <w:pPr>
              <w:pStyle w:val="TableParagraph"/>
              <w:spacing w:before="2" w:line="301" w:lineRule="exact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5368039" w14:textId="77777777" w:rsidR="0009082B" w:rsidRPr="00C8115E" w:rsidRDefault="0009082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Delete Existing Employee</w:t>
            </w:r>
          </w:p>
        </w:tc>
      </w:tr>
      <w:tr w:rsidR="0009082B" w:rsidRPr="00C8115E" w14:paraId="0F07F7B4" w14:textId="77777777" w:rsidTr="003C7F5A">
        <w:trPr>
          <w:trHeight w:val="320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7C3CA15" w14:textId="77777777" w:rsidR="0009082B" w:rsidRPr="00C8115E" w:rsidRDefault="0009082B" w:rsidP="003C7F5A">
            <w:pPr>
              <w:pStyle w:val="TableParagraph"/>
              <w:spacing w:line="300" w:lineRule="exact"/>
              <w:ind w:left="92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D2C7EC3" w14:textId="77777777" w:rsidR="0009082B" w:rsidRPr="00C8115E" w:rsidRDefault="0009082B" w:rsidP="003C7F5A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09082B" w:rsidRPr="00C8115E" w14:paraId="57701AF1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FB66758" w14:textId="77777777" w:rsidR="0009082B" w:rsidRPr="00C8115E" w:rsidRDefault="0009082B" w:rsidP="003C7F5A">
            <w:pPr>
              <w:pStyle w:val="TableParagraph"/>
              <w:spacing w:before="2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3A7623A" w14:textId="753E9D06" w:rsidR="0009082B" w:rsidRPr="00C8115E" w:rsidRDefault="0009082B" w:rsidP="003C7F5A">
            <w:pPr>
              <w:pStyle w:val="TableParagraph"/>
              <w:spacing w:line="322" w:lineRule="exact"/>
              <w:ind w:right="129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wants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to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Existing Employee.</w:t>
            </w:r>
          </w:p>
        </w:tc>
      </w:tr>
      <w:tr w:rsidR="0009082B" w:rsidRPr="00C8115E" w14:paraId="4999512F" w14:textId="77777777" w:rsidTr="003C7F5A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2C68185" w14:textId="77777777" w:rsidR="0009082B" w:rsidRPr="00C8115E" w:rsidRDefault="0009082B" w:rsidP="003C7F5A">
            <w:pPr>
              <w:pStyle w:val="TableParagraph"/>
              <w:spacing w:before="2" w:line="301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463895C" w14:textId="1F84A7CD" w:rsidR="0009082B" w:rsidRPr="00C8115E" w:rsidRDefault="0009082B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="007C770B"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Existing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Employee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09082B" w:rsidRPr="00C8115E" w14:paraId="5C6672FF" w14:textId="77777777" w:rsidTr="003C7F5A">
        <w:trPr>
          <w:trHeight w:val="508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9CC62DA" w14:textId="77777777" w:rsidR="0009082B" w:rsidRPr="00C8115E" w:rsidRDefault="0009082B" w:rsidP="003C7F5A">
            <w:pPr>
              <w:pStyle w:val="TableParagraph"/>
              <w:spacing w:line="322" w:lineRule="exact"/>
              <w:ind w:left="93" w:right="6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97A1AE3" w14:textId="77777777" w:rsidR="0009082B" w:rsidRPr="00C8115E" w:rsidRDefault="0009082B" w:rsidP="003C7F5A">
            <w:pPr>
              <w:pStyle w:val="TableParagraph"/>
              <w:spacing w:line="322" w:lineRule="exact"/>
              <w:ind w:left="46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5"/>
                <w:sz w:val="28"/>
              </w:rPr>
              <w:t>2. Admin must be signed in.</w:t>
            </w:r>
          </w:p>
        </w:tc>
      </w:tr>
      <w:tr w:rsidR="0009082B" w:rsidRPr="00C8115E" w14:paraId="3EC59EC9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1567647" w14:textId="77777777" w:rsidR="0009082B" w:rsidRPr="00C8115E" w:rsidRDefault="0009082B" w:rsidP="003C7F5A">
            <w:pPr>
              <w:pStyle w:val="TableParagraph"/>
              <w:spacing w:line="322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D04733C" w14:textId="3CE47B9E" w:rsidR="0009082B" w:rsidRPr="00C8115E" w:rsidRDefault="0009082B" w:rsidP="003C7F5A">
            <w:pPr>
              <w:pStyle w:val="TableParagraph"/>
              <w:spacing w:line="322" w:lineRule="exact"/>
              <w:ind w:right="72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successfully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Delete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Existing Employee</w:t>
            </w:r>
          </w:p>
        </w:tc>
      </w:tr>
      <w:tr w:rsidR="0009082B" w:rsidRPr="00C8115E" w14:paraId="7F694A40" w14:textId="77777777" w:rsidTr="003C7F5A">
        <w:trPr>
          <w:trHeight w:val="137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E6964A1" w14:textId="77777777" w:rsidR="0009082B" w:rsidRPr="00C8115E" w:rsidRDefault="0009082B" w:rsidP="003C7F5A">
            <w:pPr>
              <w:pStyle w:val="TableParagraph"/>
              <w:spacing w:line="322" w:lineRule="exact"/>
              <w:ind w:left="93" w:right="6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C4645A2" w14:textId="77777777" w:rsidR="0009082B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Provide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correct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credentials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for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5EEA4D30" w14:textId="77777777" w:rsidR="0009082B" w:rsidRPr="00D42C63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1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Admin opens </w:t>
            </w:r>
            <w:r>
              <w:rPr>
                <w:rFonts w:asciiTheme="majorHAnsi" w:hAnsiTheme="majorHAnsi"/>
                <w:b/>
                <w:bCs/>
                <w:sz w:val="28"/>
              </w:rPr>
              <w:t>Employee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Portal.</w:t>
            </w:r>
          </w:p>
          <w:p w14:paraId="5DA015A9" w14:textId="77777777" w:rsidR="0009082B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C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lick on Print </w:t>
            </w:r>
            <w:r>
              <w:rPr>
                <w:rFonts w:asciiTheme="majorHAnsi" w:hAnsiTheme="majorHAnsi"/>
                <w:b/>
                <w:bCs/>
                <w:sz w:val="28"/>
              </w:rPr>
              <w:t>Delete Employee button of existing Employee.</w:t>
            </w:r>
          </w:p>
          <w:p w14:paraId="616BCB76" w14:textId="77777777" w:rsidR="0009082B" w:rsidRPr="00C8115E" w:rsidRDefault="0009082B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Employee Deleted.</w:t>
            </w:r>
          </w:p>
        </w:tc>
      </w:tr>
      <w:tr w:rsidR="0009082B" w:rsidRPr="00C8115E" w14:paraId="7907FA53" w14:textId="77777777" w:rsidTr="003C7F5A">
        <w:trPr>
          <w:trHeight w:val="1595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172663" w14:textId="2299E598" w:rsidR="0009082B" w:rsidRPr="00C8115E" w:rsidRDefault="00CB1BB5" w:rsidP="00CB1BB5">
            <w:pPr>
              <w:jc w:val="center"/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D289E2B" w14:textId="77777777" w:rsidR="0009082B" w:rsidRPr="00C8115E" w:rsidRDefault="0009082B" w:rsidP="003C7F5A">
            <w:pPr>
              <w:pStyle w:val="TableParagraph"/>
              <w:numPr>
                <w:ilvl w:val="0"/>
                <w:numId w:val="46"/>
              </w:numPr>
              <w:tabs>
                <w:tab w:val="left" w:pos="827"/>
              </w:tabs>
              <w:ind w:left="107" w:right="269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A48E1B7" w14:textId="034B4A3D" w:rsidR="0009082B" w:rsidRPr="00C8115E" w:rsidRDefault="0009082B" w:rsidP="008222EC">
            <w:pPr>
              <w:pStyle w:val="TableParagraph"/>
              <w:numPr>
                <w:ilvl w:val="0"/>
                <w:numId w:val="46"/>
              </w:numPr>
              <w:tabs>
                <w:tab w:val="left" w:pos="827"/>
              </w:tabs>
              <w:ind w:left="141" w:right="269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Admin signed in.</w:t>
            </w:r>
          </w:p>
        </w:tc>
      </w:tr>
      <w:tr w:rsidR="0009082B" w:rsidRPr="00C8115E" w14:paraId="7EC3839C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21B41FB" w14:textId="77777777" w:rsidR="0009082B" w:rsidRPr="00C8115E" w:rsidRDefault="0009082B" w:rsidP="003C7F5A">
            <w:pPr>
              <w:pStyle w:val="TableParagraph"/>
              <w:spacing w:before="2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ABF0F87" w14:textId="77777777" w:rsidR="0009082B" w:rsidRPr="00C8115E" w:rsidRDefault="0009082B" w:rsidP="003C7F5A">
            <w:pPr>
              <w:pStyle w:val="TableParagraph"/>
              <w:spacing w:line="322" w:lineRule="exact"/>
              <w:ind w:right="32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00105418" w14:textId="77777777" w:rsidR="0087084B" w:rsidRPr="00C8115E" w:rsidRDefault="0087084B" w:rsidP="0087084B">
      <w:pPr>
        <w:pStyle w:val="BodyText"/>
        <w:spacing w:before="2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0D76BFB7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p w14:paraId="1FA57C4B" w14:textId="77777777" w:rsidR="0087084B" w:rsidRPr="00C8115E" w:rsidRDefault="0087084B" w:rsidP="0087084B">
      <w:pPr>
        <w:pStyle w:val="ListParagraph"/>
        <w:ind w:left="360"/>
        <w:rPr>
          <w:rFonts w:asciiTheme="majorHAnsi" w:hAnsiTheme="majorHAnsi"/>
          <w:b/>
          <w:bCs/>
        </w:rPr>
      </w:pPr>
    </w:p>
    <w:p w14:paraId="2A9DFBD8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09D35062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0ABF7AF3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6EDC6A5B" w14:textId="1339FB58" w:rsidR="0087084B" w:rsidRPr="00C8115E" w:rsidRDefault="0087084B" w:rsidP="0087084B">
      <w:pPr>
        <w:spacing w:before="85"/>
        <w:ind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>UC-</w:t>
      </w:r>
      <w:r>
        <w:rPr>
          <w:rFonts w:asciiTheme="majorHAnsi" w:hAnsiTheme="majorHAnsi"/>
          <w:b/>
          <w:bCs/>
          <w:spacing w:val="-10"/>
          <w:sz w:val="36"/>
        </w:rPr>
        <w:t>14</w:t>
      </w:r>
      <w:r w:rsidRPr="00C8115E">
        <w:rPr>
          <w:rFonts w:asciiTheme="majorHAnsi" w:hAnsiTheme="majorHAnsi"/>
          <w:b/>
          <w:bCs/>
          <w:spacing w:val="-10"/>
          <w:sz w:val="36"/>
        </w:rPr>
        <w:t>:</w:t>
      </w:r>
      <w:r w:rsidR="00E0406C">
        <w:rPr>
          <w:rFonts w:asciiTheme="majorHAnsi" w:hAnsiTheme="majorHAnsi"/>
          <w:b/>
          <w:bCs/>
          <w:spacing w:val="-10"/>
          <w:sz w:val="36"/>
        </w:rPr>
        <w:t xml:space="preserve"> </w:t>
      </w:r>
      <w:r w:rsidR="00E0406C">
        <w:rPr>
          <w:rFonts w:asciiTheme="majorHAnsi" w:hAnsiTheme="majorHAnsi"/>
          <w:b/>
          <w:bCs/>
          <w:sz w:val="32"/>
        </w:rPr>
        <w:t>View Report</w:t>
      </w:r>
    </w:p>
    <w:p w14:paraId="18E91A19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tbl>
      <w:tblPr>
        <w:tblpPr w:leftFromText="180" w:rightFromText="180" w:vertAnchor="text" w:horzAnchor="page" w:tblpX="1330" w:tblpY="195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2"/>
        <w:gridCol w:w="2820"/>
        <w:gridCol w:w="2821"/>
      </w:tblGrid>
      <w:tr w:rsidR="0087084B" w:rsidRPr="00C8115E" w14:paraId="4332737A" w14:textId="77777777" w:rsidTr="00B709D2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19B006E" w14:textId="77777777" w:rsidR="0087084B" w:rsidRPr="00C8115E" w:rsidRDefault="0087084B" w:rsidP="00B709D2">
            <w:pPr>
              <w:pStyle w:val="TableParagraph"/>
              <w:spacing w:before="2" w:line="301" w:lineRule="exact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26C6382" w14:textId="105085BB" w:rsidR="0087084B" w:rsidRPr="00C8115E" w:rsidRDefault="00252320" w:rsidP="00B709D2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 xml:space="preserve">View </w:t>
            </w:r>
            <w:r w:rsidR="0087084B" w:rsidRPr="00C8115E">
              <w:rPr>
                <w:rFonts w:asciiTheme="majorHAnsi" w:hAnsiTheme="majorHAnsi"/>
                <w:b/>
                <w:bCs/>
                <w:sz w:val="28"/>
              </w:rPr>
              <w:t>Report</w:t>
            </w:r>
          </w:p>
        </w:tc>
      </w:tr>
      <w:tr w:rsidR="0087084B" w:rsidRPr="00C8115E" w14:paraId="24AC347B" w14:textId="77777777" w:rsidTr="00B709D2">
        <w:trPr>
          <w:trHeight w:val="320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184F5E7" w14:textId="77777777" w:rsidR="0087084B" w:rsidRPr="00C8115E" w:rsidRDefault="0087084B" w:rsidP="00B709D2">
            <w:pPr>
              <w:pStyle w:val="TableParagraph"/>
              <w:spacing w:line="300" w:lineRule="exact"/>
              <w:ind w:left="92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4DA4594" w14:textId="77777777" w:rsidR="0087084B" w:rsidRPr="00C8115E" w:rsidRDefault="0087084B" w:rsidP="00B709D2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87084B" w:rsidRPr="00C8115E" w14:paraId="3F7DA37A" w14:textId="77777777" w:rsidTr="00B709D2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D661F55" w14:textId="77777777" w:rsidR="0087084B" w:rsidRPr="00C8115E" w:rsidRDefault="0087084B" w:rsidP="00B709D2">
            <w:pPr>
              <w:pStyle w:val="TableParagraph"/>
              <w:spacing w:before="2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1CCF91D" w14:textId="233D1A81" w:rsidR="0087084B" w:rsidRPr="00C8115E" w:rsidRDefault="0087084B" w:rsidP="00B709D2">
            <w:pPr>
              <w:pStyle w:val="TableParagraph"/>
              <w:spacing w:line="322" w:lineRule="exact"/>
              <w:ind w:right="129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wants to </w:t>
            </w:r>
            <w:r w:rsidR="00252320">
              <w:rPr>
                <w:rFonts w:asciiTheme="majorHAnsi" w:hAnsiTheme="majorHAnsi"/>
                <w:b/>
                <w:bCs/>
                <w:sz w:val="28"/>
              </w:rPr>
              <w:t>View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Report.</w:t>
            </w:r>
          </w:p>
        </w:tc>
      </w:tr>
      <w:tr w:rsidR="0087084B" w:rsidRPr="00C8115E" w14:paraId="070435EF" w14:textId="77777777" w:rsidTr="00B709D2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1F56645" w14:textId="77777777" w:rsidR="0087084B" w:rsidRPr="00C8115E" w:rsidRDefault="0087084B" w:rsidP="00B709D2">
            <w:pPr>
              <w:pStyle w:val="TableParagraph"/>
              <w:spacing w:before="2" w:line="301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E6154EF" w14:textId="5E4948A5" w:rsidR="0087084B" w:rsidRPr="00C8115E" w:rsidRDefault="0087084B" w:rsidP="00B709D2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="0084449E">
              <w:rPr>
                <w:rFonts w:asciiTheme="majorHAnsi" w:hAnsiTheme="majorHAnsi"/>
                <w:b/>
                <w:bCs/>
                <w:sz w:val="28"/>
              </w:rPr>
              <w:t xml:space="preserve"> View </w:t>
            </w:r>
            <w:r w:rsidR="0084449E" w:rsidRPr="00C8115E">
              <w:rPr>
                <w:rFonts w:asciiTheme="majorHAnsi" w:hAnsiTheme="majorHAnsi"/>
                <w:b/>
                <w:bCs/>
                <w:sz w:val="28"/>
              </w:rPr>
              <w:t>Report</w:t>
            </w:r>
          </w:p>
        </w:tc>
      </w:tr>
      <w:tr w:rsidR="0087084B" w:rsidRPr="00C8115E" w14:paraId="26B66848" w14:textId="77777777" w:rsidTr="00B709D2">
        <w:trPr>
          <w:trHeight w:val="508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795D4E3" w14:textId="77777777" w:rsidR="0087084B" w:rsidRPr="00C8115E" w:rsidRDefault="0087084B" w:rsidP="00B709D2">
            <w:pPr>
              <w:pStyle w:val="TableParagraph"/>
              <w:spacing w:line="322" w:lineRule="exact"/>
              <w:ind w:left="93" w:right="6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BBF5896" w14:textId="77777777" w:rsidR="0087084B" w:rsidRPr="00C8115E" w:rsidRDefault="0087084B" w:rsidP="00B709D2">
            <w:pPr>
              <w:pStyle w:val="TableParagraph"/>
              <w:spacing w:line="322" w:lineRule="exact"/>
              <w:ind w:left="46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5"/>
                <w:sz w:val="28"/>
              </w:rPr>
              <w:t>2. Admin must be signed in.</w:t>
            </w:r>
          </w:p>
        </w:tc>
      </w:tr>
      <w:tr w:rsidR="0087084B" w:rsidRPr="00C8115E" w14:paraId="379EFCE5" w14:textId="77777777" w:rsidTr="00B709D2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ECB5A50" w14:textId="77777777" w:rsidR="0087084B" w:rsidRPr="00C8115E" w:rsidRDefault="0087084B" w:rsidP="00B709D2">
            <w:pPr>
              <w:pStyle w:val="TableParagraph"/>
              <w:spacing w:line="322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Post-Condition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A5485D5" w14:textId="64B6462A" w:rsidR="0087084B" w:rsidRPr="00C8115E" w:rsidRDefault="0087084B" w:rsidP="00B709D2">
            <w:pPr>
              <w:pStyle w:val="TableParagraph"/>
              <w:spacing w:line="322" w:lineRule="exact"/>
              <w:ind w:right="72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successfully </w:t>
            </w:r>
            <w:r w:rsidR="00252320">
              <w:rPr>
                <w:rFonts w:asciiTheme="majorHAnsi" w:hAnsiTheme="majorHAnsi"/>
                <w:b/>
                <w:bCs/>
                <w:sz w:val="28"/>
              </w:rPr>
              <w:t xml:space="preserve">View </w:t>
            </w:r>
            <w:r w:rsidR="00252320" w:rsidRPr="00C8115E">
              <w:rPr>
                <w:rFonts w:asciiTheme="majorHAnsi" w:hAnsiTheme="majorHAnsi"/>
                <w:b/>
                <w:bCs/>
                <w:sz w:val="28"/>
              </w:rPr>
              <w:t>Report</w:t>
            </w:r>
          </w:p>
        </w:tc>
      </w:tr>
      <w:tr w:rsidR="0087084B" w:rsidRPr="00C8115E" w14:paraId="6B005078" w14:textId="77777777" w:rsidTr="00B709D2">
        <w:trPr>
          <w:trHeight w:val="137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9589FBA" w14:textId="77777777" w:rsidR="0087084B" w:rsidRPr="00C8115E" w:rsidRDefault="0087084B" w:rsidP="00B709D2">
            <w:pPr>
              <w:pStyle w:val="TableParagraph"/>
              <w:spacing w:line="322" w:lineRule="exact"/>
              <w:ind w:left="93" w:right="6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B0A8629" w14:textId="77777777" w:rsidR="0087084B" w:rsidRPr="00C8115E" w:rsidRDefault="0087084B" w:rsidP="00B709D2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Provide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correct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credentials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for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6DC99FB2" w14:textId="77777777" w:rsidR="0087084B" w:rsidRPr="00C8115E" w:rsidRDefault="0087084B" w:rsidP="00B709D2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After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click on Print Sold Medicines Report.</w:t>
            </w:r>
          </w:p>
        </w:tc>
      </w:tr>
      <w:tr w:rsidR="0087084B" w:rsidRPr="00C8115E" w14:paraId="77BF7AE2" w14:textId="77777777" w:rsidTr="00B709D2">
        <w:trPr>
          <w:trHeight w:val="1595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9C11BC0" w14:textId="26858047" w:rsidR="0087084B" w:rsidRPr="00C8115E" w:rsidRDefault="00CB1BB5" w:rsidP="00CB1BB5">
            <w:pPr>
              <w:jc w:val="center"/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0525F4D" w14:textId="77777777" w:rsidR="0087084B" w:rsidRPr="00C8115E" w:rsidRDefault="0087084B" w:rsidP="00B709D2">
            <w:pPr>
              <w:pStyle w:val="TableParagraph"/>
              <w:numPr>
                <w:ilvl w:val="0"/>
                <w:numId w:val="46"/>
              </w:numPr>
              <w:tabs>
                <w:tab w:val="left" w:pos="827"/>
              </w:tabs>
              <w:ind w:left="107" w:right="269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31F02E9" w14:textId="77777777" w:rsidR="0087084B" w:rsidRPr="00C8115E" w:rsidRDefault="0087084B" w:rsidP="00B709D2">
            <w:pPr>
              <w:pStyle w:val="TableParagraph"/>
              <w:tabs>
                <w:tab w:val="left" w:pos="827"/>
              </w:tabs>
              <w:ind w:left="0" w:right="269" w:firstLineChars="50" w:firstLine="14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signed in.</w:t>
            </w:r>
          </w:p>
        </w:tc>
      </w:tr>
      <w:tr w:rsidR="0087084B" w:rsidRPr="00C8115E" w14:paraId="39A64A08" w14:textId="77777777" w:rsidTr="00B709D2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7DA32EE" w14:textId="77777777" w:rsidR="0087084B" w:rsidRPr="00C8115E" w:rsidRDefault="0087084B" w:rsidP="00B709D2">
            <w:pPr>
              <w:pStyle w:val="TableParagraph"/>
              <w:spacing w:before="2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E08DA1" w14:textId="67939C81" w:rsidR="0087084B" w:rsidRPr="00C8115E" w:rsidRDefault="009D6AD2" w:rsidP="00B709D2">
            <w:pPr>
              <w:pStyle w:val="TableParagraph"/>
              <w:spacing w:line="322" w:lineRule="exact"/>
              <w:ind w:right="320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 xml:space="preserve">Admin can view the </w:t>
            </w:r>
            <w:r w:rsidR="00157BC4">
              <w:rPr>
                <w:rFonts w:asciiTheme="majorHAnsi" w:hAnsiTheme="majorHAnsi"/>
                <w:b/>
                <w:bCs/>
                <w:sz w:val="28"/>
              </w:rPr>
              <w:t xml:space="preserve">report of different dates </w:t>
            </w:r>
          </w:p>
        </w:tc>
      </w:tr>
    </w:tbl>
    <w:p w14:paraId="3B72E801" w14:textId="77777777" w:rsidR="0087084B" w:rsidRPr="00C8115E" w:rsidRDefault="0087084B" w:rsidP="0087084B">
      <w:pPr>
        <w:pStyle w:val="BodyText"/>
        <w:spacing w:before="2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423B32B3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p w14:paraId="7414C9AD" w14:textId="77777777" w:rsidR="0087084B" w:rsidRPr="00C8115E" w:rsidRDefault="0087084B" w:rsidP="0087084B">
      <w:pPr>
        <w:pStyle w:val="ListParagraph"/>
        <w:ind w:left="360"/>
        <w:rPr>
          <w:rFonts w:asciiTheme="majorHAnsi" w:hAnsiTheme="majorHAnsi"/>
          <w:b/>
          <w:bCs/>
        </w:rPr>
      </w:pPr>
    </w:p>
    <w:p w14:paraId="5C89EB15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320C5A93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1EFB79FE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3083CEC8" w14:textId="7A9F5328" w:rsidR="0087084B" w:rsidRPr="00C8115E" w:rsidRDefault="0087084B" w:rsidP="0087084B">
      <w:pPr>
        <w:spacing w:before="85"/>
        <w:ind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>UC-</w:t>
      </w:r>
      <w:r>
        <w:rPr>
          <w:rFonts w:asciiTheme="majorHAnsi" w:hAnsiTheme="majorHAnsi"/>
          <w:b/>
          <w:bCs/>
          <w:spacing w:val="-10"/>
          <w:sz w:val="36"/>
        </w:rPr>
        <w:t>15</w:t>
      </w:r>
      <w:r w:rsidRPr="00C8115E">
        <w:rPr>
          <w:rFonts w:asciiTheme="majorHAnsi" w:hAnsiTheme="majorHAnsi"/>
          <w:b/>
          <w:bCs/>
          <w:spacing w:val="-10"/>
          <w:sz w:val="36"/>
        </w:rPr>
        <w:t>:</w:t>
      </w:r>
      <w:r>
        <w:rPr>
          <w:rFonts w:asciiTheme="majorHAnsi" w:hAnsiTheme="majorHAnsi"/>
          <w:b/>
          <w:bCs/>
          <w:spacing w:val="-18"/>
          <w:sz w:val="36"/>
        </w:rPr>
        <w:t xml:space="preserve"> </w:t>
      </w:r>
      <w:r w:rsidR="00E0406C">
        <w:rPr>
          <w:rFonts w:asciiTheme="majorHAnsi" w:hAnsiTheme="majorHAnsi"/>
          <w:b/>
          <w:bCs/>
          <w:sz w:val="32"/>
        </w:rPr>
        <w:t>Calculate Sales Profit</w:t>
      </w:r>
    </w:p>
    <w:p w14:paraId="4BA08966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tbl>
      <w:tblPr>
        <w:tblpPr w:leftFromText="180" w:rightFromText="180" w:vertAnchor="text" w:horzAnchor="page" w:tblpX="1330" w:tblpY="195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2"/>
        <w:gridCol w:w="2820"/>
        <w:gridCol w:w="2821"/>
      </w:tblGrid>
      <w:tr w:rsidR="004D2593" w:rsidRPr="00C8115E" w14:paraId="5007B87E" w14:textId="77777777" w:rsidTr="003C7F5A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754A33D" w14:textId="77777777" w:rsidR="004D2593" w:rsidRPr="00C8115E" w:rsidRDefault="004D2593" w:rsidP="003C7F5A">
            <w:pPr>
              <w:pStyle w:val="TableParagraph"/>
              <w:spacing w:before="2" w:line="301" w:lineRule="exact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50731A1" w14:textId="77777777" w:rsidR="004D2593" w:rsidRPr="00C8115E" w:rsidRDefault="004D2593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Calculate Sales Profit</w:t>
            </w:r>
          </w:p>
        </w:tc>
      </w:tr>
      <w:tr w:rsidR="004D2593" w:rsidRPr="00C8115E" w14:paraId="2743B818" w14:textId="77777777" w:rsidTr="003C7F5A">
        <w:trPr>
          <w:trHeight w:val="320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33D8CCB" w14:textId="77777777" w:rsidR="004D2593" w:rsidRPr="00C8115E" w:rsidRDefault="004D2593" w:rsidP="003C7F5A">
            <w:pPr>
              <w:pStyle w:val="TableParagraph"/>
              <w:spacing w:line="300" w:lineRule="exact"/>
              <w:ind w:left="92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B4F2B79" w14:textId="77777777" w:rsidR="004D2593" w:rsidRPr="00C8115E" w:rsidRDefault="004D2593" w:rsidP="003C7F5A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4D2593" w:rsidRPr="00C8115E" w14:paraId="77ADF4CB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BFA435D" w14:textId="77777777" w:rsidR="004D2593" w:rsidRPr="00C8115E" w:rsidRDefault="004D2593" w:rsidP="003C7F5A">
            <w:pPr>
              <w:pStyle w:val="TableParagraph"/>
              <w:spacing w:before="2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AF72E08" w14:textId="3AC5794C" w:rsidR="004D2593" w:rsidRPr="00C8115E" w:rsidRDefault="004D2593" w:rsidP="003C7F5A">
            <w:pPr>
              <w:pStyle w:val="TableParagraph"/>
              <w:spacing w:line="322" w:lineRule="exact"/>
              <w:ind w:right="129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wants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to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Calculate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Sales Profit</w:t>
            </w:r>
          </w:p>
        </w:tc>
      </w:tr>
      <w:tr w:rsidR="004D2593" w:rsidRPr="00C8115E" w14:paraId="6D8ED28A" w14:textId="77777777" w:rsidTr="003C7F5A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79514BE" w14:textId="77777777" w:rsidR="004D2593" w:rsidRPr="00C8115E" w:rsidRDefault="004D2593" w:rsidP="003C7F5A">
            <w:pPr>
              <w:pStyle w:val="TableParagraph"/>
              <w:spacing w:before="2" w:line="301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D49A6BF" w14:textId="77777777" w:rsidR="004D2593" w:rsidRPr="00C8115E" w:rsidRDefault="004D2593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Print Sold Medicines Report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4D2593" w:rsidRPr="00C8115E" w14:paraId="4F72BDA8" w14:textId="77777777" w:rsidTr="003C7F5A">
        <w:trPr>
          <w:trHeight w:val="508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B2FDA37" w14:textId="77777777" w:rsidR="004D2593" w:rsidRPr="00C8115E" w:rsidRDefault="004D2593" w:rsidP="003C7F5A">
            <w:pPr>
              <w:pStyle w:val="TableParagraph"/>
              <w:spacing w:line="322" w:lineRule="exact"/>
              <w:ind w:left="93" w:right="6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4709E38" w14:textId="77777777" w:rsidR="004D2593" w:rsidRPr="00C8115E" w:rsidRDefault="004D2593" w:rsidP="003C7F5A">
            <w:pPr>
              <w:pStyle w:val="TableParagraph"/>
              <w:spacing w:line="322" w:lineRule="exact"/>
              <w:ind w:left="46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5"/>
                <w:sz w:val="28"/>
              </w:rPr>
              <w:t>2. Admin must be signed in.</w:t>
            </w:r>
          </w:p>
        </w:tc>
      </w:tr>
      <w:tr w:rsidR="004D2593" w:rsidRPr="00C8115E" w14:paraId="5BC6AD88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FE2C4C6" w14:textId="77777777" w:rsidR="004D2593" w:rsidRPr="00C8115E" w:rsidRDefault="004D2593" w:rsidP="003C7F5A">
            <w:pPr>
              <w:pStyle w:val="TableParagraph"/>
              <w:spacing w:line="322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9A3CB9A" w14:textId="3442D851" w:rsidR="004D2593" w:rsidRPr="00C8115E" w:rsidRDefault="004D2593" w:rsidP="003C7F5A">
            <w:pPr>
              <w:pStyle w:val="TableParagraph"/>
              <w:spacing w:line="322" w:lineRule="exact"/>
              <w:ind w:right="72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 xml:space="preserve">successfully </w:t>
            </w:r>
            <w:r w:rsidR="007C770B">
              <w:rPr>
                <w:rFonts w:asciiTheme="majorHAnsi" w:hAnsiTheme="majorHAnsi"/>
                <w:b/>
                <w:bCs/>
                <w:sz w:val="28"/>
              </w:rPr>
              <w:t>Calculate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Sales Profit.</w:t>
            </w:r>
          </w:p>
        </w:tc>
      </w:tr>
      <w:tr w:rsidR="004D2593" w:rsidRPr="00C8115E" w14:paraId="5126099F" w14:textId="77777777" w:rsidTr="003C7F5A">
        <w:trPr>
          <w:trHeight w:val="137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FFC2B65" w14:textId="77777777" w:rsidR="004D2593" w:rsidRPr="00C8115E" w:rsidRDefault="004D2593" w:rsidP="003C7F5A">
            <w:pPr>
              <w:pStyle w:val="TableParagraph"/>
              <w:spacing w:line="322" w:lineRule="exact"/>
              <w:ind w:left="93" w:right="6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819BE99" w14:textId="77777777" w:rsidR="004D2593" w:rsidRPr="00C8115E" w:rsidRDefault="004D2593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Provide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correct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credentials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for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4EB1C5A1" w14:textId="77777777" w:rsidR="004D2593" w:rsidRDefault="004D2593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After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click on </w:t>
            </w:r>
            <w:r>
              <w:rPr>
                <w:rFonts w:asciiTheme="majorHAnsi" w:hAnsiTheme="majorHAnsi"/>
                <w:b/>
                <w:bCs/>
                <w:sz w:val="28"/>
              </w:rPr>
              <w:t>se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t</w:t>
            </w:r>
            <w:r>
              <w:rPr>
                <w:rFonts w:asciiTheme="majorHAnsi" w:hAnsiTheme="majorHAnsi"/>
                <w:b/>
                <w:bCs/>
                <w:sz w:val="28"/>
              </w:rPr>
              <w:t>ting portal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  <w:p w14:paraId="14F7875C" w14:textId="77777777" w:rsidR="004D2593" w:rsidRDefault="004D2593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Then click on calculate profit.</w:t>
            </w:r>
          </w:p>
          <w:p w14:paraId="77108E0A" w14:textId="77777777" w:rsidR="004D2593" w:rsidRPr="00C8115E" w:rsidRDefault="004D2593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Calculate Sales Profit successfully</w:t>
            </w:r>
          </w:p>
        </w:tc>
      </w:tr>
      <w:tr w:rsidR="004D2593" w:rsidRPr="00C8115E" w14:paraId="1E4B967C" w14:textId="77777777" w:rsidTr="003C7F5A">
        <w:trPr>
          <w:trHeight w:val="1595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019A3F" w14:textId="346503C6" w:rsidR="004D2593" w:rsidRPr="00C8115E" w:rsidRDefault="00BC0638" w:rsidP="00BC0638">
            <w:pPr>
              <w:jc w:val="center"/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A871ADB" w14:textId="77777777" w:rsidR="004D2593" w:rsidRPr="00C8115E" w:rsidRDefault="004D2593" w:rsidP="003C7F5A">
            <w:pPr>
              <w:pStyle w:val="TableParagraph"/>
              <w:numPr>
                <w:ilvl w:val="0"/>
                <w:numId w:val="46"/>
              </w:numPr>
              <w:tabs>
                <w:tab w:val="left" w:pos="827"/>
              </w:tabs>
              <w:ind w:left="107" w:right="269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C1E37B3" w14:textId="77777777" w:rsidR="004D2593" w:rsidRPr="00C8115E" w:rsidRDefault="004D2593" w:rsidP="003C7F5A">
            <w:pPr>
              <w:pStyle w:val="TableParagraph"/>
              <w:tabs>
                <w:tab w:val="left" w:pos="827"/>
              </w:tabs>
              <w:ind w:left="0" w:right="269" w:firstLineChars="50" w:firstLine="14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signed in.</w:t>
            </w:r>
          </w:p>
        </w:tc>
      </w:tr>
      <w:tr w:rsidR="004D2593" w:rsidRPr="00C8115E" w14:paraId="4F9E43E5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4D8DF53" w14:textId="77777777" w:rsidR="004D2593" w:rsidRPr="00C8115E" w:rsidRDefault="004D2593" w:rsidP="003C7F5A">
            <w:pPr>
              <w:pStyle w:val="TableParagraph"/>
              <w:spacing w:before="2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FC498C" w14:textId="77777777" w:rsidR="004D2593" w:rsidRPr="00C8115E" w:rsidRDefault="004D2593" w:rsidP="003C7F5A">
            <w:pPr>
              <w:pStyle w:val="TableParagraph"/>
              <w:spacing w:line="322" w:lineRule="exact"/>
              <w:ind w:right="320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 can store this in database</w:t>
            </w:r>
          </w:p>
        </w:tc>
      </w:tr>
    </w:tbl>
    <w:p w14:paraId="1C7CD576" w14:textId="77777777" w:rsidR="0087084B" w:rsidRPr="00C8115E" w:rsidRDefault="0087084B" w:rsidP="0087084B">
      <w:pPr>
        <w:pStyle w:val="BodyText"/>
        <w:spacing w:before="2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7C15BEB2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p w14:paraId="6941A0A8" w14:textId="77777777" w:rsidR="0087084B" w:rsidRPr="00C8115E" w:rsidRDefault="0087084B" w:rsidP="0087084B">
      <w:pPr>
        <w:pStyle w:val="ListParagraph"/>
        <w:ind w:left="360"/>
        <w:rPr>
          <w:rFonts w:asciiTheme="majorHAnsi" w:hAnsiTheme="majorHAnsi"/>
          <w:b/>
          <w:bCs/>
        </w:rPr>
      </w:pPr>
    </w:p>
    <w:p w14:paraId="15BD3FC0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18435FC0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6BBD08A9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4E023946" w14:textId="3E32DD92" w:rsidR="0087084B" w:rsidRPr="00C8115E" w:rsidRDefault="0087084B" w:rsidP="0087084B">
      <w:pPr>
        <w:spacing w:before="85"/>
        <w:ind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>UC-</w:t>
      </w:r>
      <w:r>
        <w:rPr>
          <w:rFonts w:asciiTheme="majorHAnsi" w:hAnsiTheme="majorHAnsi"/>
          <w:b/>
          <w:bCs/>
          <w:spacing w:val="-10"/>
          <w:sz w:val="36"/>
        </w:rPr>
        <w:t>16</w:t>
      </w:r>
      <w:r w:rsidRPr="00C8115E">
        <w:rPr>
          <w:rFonts w:asciiTheme="majorHAnsi" w:hAnsiTheme="majorHAnsi"/>
          <w:b/>
          <w:bCs/>
          <w:spacing w:val="-10"/>
          <w:sz w:val="36"/>
        </w:rPr>
        <w:t>:</w:t>
      </w:r>
      <w:r>
        <w:rPr>
          <w:rFonts w:asciiTheme="majorHAnsi" w:hAnsiTheme="majorHAnsi"/>
          <w:b/>
          <w:bCs/>
          <w:spacing w:val="-18"/>
          <w:sz w:val="36"/>
        </w:rPr>
        <w:t xml:space="preserve"> </w:t>
      </w:r>
      <w:r w:rsidR="0041630A">
        <w:rPr>
          <w:rFonts w:asciiTheme="majorHAnsi" w:hAnsiTheme="majorHAnsi"/>
          <w:b/>
          <w:bCs/>
          <w:sz w:val="32"/>
        </w:rPr>
        <w:t>Sign Up</w:t>
      </w:r>
    </w:p>
    <w:p w14:paraId="465C1243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tbl>
      <w:tblPr>
        <w:tblpPr w:leftFromText="180" w:rightFromText="180" w:vertAnchor="text" w:horzAnchor="page" w:tblpX="1349" w:tblpY="156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3"/>
        <w:gridCol w:w="3482"/>
        <w:gridCol w:w="3482"/>
      </w:tblGrid>
      <w:tr w:rsidR="0041630A" w:rsidRPr="00C8115E" w14:paraId="53BA836D" w14:textId="77777777" w:rsidTr="003C7F5A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5148432" w14:textId="77777777" w:rsidR="0041630A" w:rsidRPr="00C8115E" w:rsidRDefault="0041630A" w:rsidP="003C7F5A">
            <w:pPr>
              <w:pStyle w:val="TableParagraph"/>
              <w:spacing w:before="2" w:line="308" w:lineRule="exact"/>
              <w:ind w:left="179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F204316" w14:textId="0B895FC9" w:rsidR="0041630A" w:rsidRPr="00C8115E" w:rsidRDefault="0041630A" w:rsidP="003C7F5A">
            <w:pPr>
              <w:pStyle w:val="TableParagraph"/>
              <w:spacing w:before="2" w:line="308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Sign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>
              <w:rPr>
                <w:rFonts w:asciiTheme="majorHAnsi" w:hAnsiTheme="majorHAnsi"/>
                <w:b/>
                <w:bCs/>
                <w:sz w:val="28"/>
              </w:rPr>
              <w:t>Up</w:t>
            </w:r>
          </w:p>
        </w:tc>
      </w:tr>
      <w:tr w:rsidR="0041630A" w:rsidRPr="00C8115E" w14:paraId="2C22A59B" w14:textId="77777777" w:rsidTr="003C7F5A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550BDAC" w14:textId="77777777" w:rsidR="0041630A" w:rsidRPr="00C8115E" w:rsidRDefault="0041630A" w:rsidP="003C7F5A">
            <w:pPr>
              <w:pStyle w:val="TableParagraph"/>
              <w:spacing w:before="2" w:line="308" w:lineRule="exact"/>
              <w:ind w:left="178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lastRenderedPageBreak/>
              <w:t>Actors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589377D" w14:textId="77777777" w:rsidR="0041630A" w:rsidRPr="00C8115E" w:rsidRDefault="0041630A" w:rsidP="003C7F5A">
            <w:pPr>
              <w:pStyle w:val="TableParagraph"/>
              <w:spacing w:before="2" w:line="308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</w:t>
            </w:r>
          </w:p>
        </w:tc>
      </w:tr>
      <w:tr w:rsidR="0041630A" w:rsidRPr="00C8115E" w14:paraId="444156A3" w14:textId="77777777" w:rsidTr="003C7F5A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837F410" w14:textId="77777777" w:rsidR="0041630A" w:rsidRPr="00C8115E" w:rsidRDefault="0041630A" w:rsidP="003C7F5A">
            <w:pPr>
              <w:pStyle w:val="TableParagraph"/>
              <w:spacing w:before="2" w:line="308" w:lineRule="exact"/>
              <w:ind w:left="178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59AF1F7" w14:textId="5C8048E4" w:rsidR="0041630A" w:rsidRPr="00C8115E" w:rsidRDefault="0041630A" w:rsidP="003C7F5A">
            <w:pPr>
              <w:pStyle w:val="TableParagraph"/>
              <w:spacing w:before="2" w:line="308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As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</w:t>
            </w:r>
            <w:r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n </w:t>
            </w:r>
            <w:r w:rsidR="006B5EA2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want to</w:t>
            </w:r>
            <w:r w:rsidRPr="00C8115E">
              <w:rPr>
                <w:rFonts w:asciiTheme="majorHAnsi" w:hAnsiTheme="majorHAnsi"/>
                <w:b/>
                <w:bCs/>
                <w:spacing w:val="1"/>
                <w:sz w:val="28"/>
              </w:rPr>
              <w:t xml:space="preserve"> </w:t>
            </w:r>
            <w:r w:rsidR="006B5EA2" w:rsidRPr="00C8115E">
              <w:rPr>
                <w:rFonts w:asciiTheme="majorHAnsi" w:hAnsiTheme="majorHAnsi"/>
                <w:b/>
                <w:bCs/>
                <w:sz w:val="28"/>
              </w:rPr>
              <w:t xml:space="preserve">Sign </w:t>
            </w:r>
            <w:r w:rsidR="006B5EA2">
              <w:rPr>
                <w:rFonts w:asciiTheme="majorHAnsi" w:hAnsiTheme="majorHAnsi"/>
                <w:b/>
                <w:bCs/>
                <w:sz w:val="28"/>
              </w:rPr>
              <w:t>Up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41630A" w:rsidRPr="00C8115E" w14:paraId="07C10A85" w14:textId="77777777" w:rsidTr="003C7F5A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9A5971D" w14:textId="77777777" w:rsidR="0041630A" w:rsidRPr="00C8115E" w:rsidRDefault="0041630A" w:rsidP="003C7F5A">
            <w:pPr>
              <w:pStyle w:val="TableParagraph"/>
              <w:spacing w:before="2" w:line="308" w:lineRule="exact"/>
              <w:ind w:left="179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0A2FC98" w14:textId="4491F819" w:rsidR="0041630A" w:rsidRPr="00C8115E" w:rsidRDefault="0041630A" w:rsidP="003C7F5A">
            <w:pPr>
              <w:pStyle w:val="TableParagraph"/>
              <w:spacing w:before="2" w:line="308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6B5EA2" w:rsidRPr="00C8115E">
              <w:rPr>
                <w:rFonts w:asciiTheme="majorHAnsi" w:hAnsiTheme="majorHAnsi"/>
                <w:b/>
                <w:bCs/>
                <w:sz w:val="28"/>
              </w:rPr>
              <w:t>Sign</w:t>
            </w:r>
            <w:r w:rsidR="006B5EA2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="006B5EA2">
              <w:rPr>
                <w:rFonts w:asciiTheme="majorHAnsi" w:hAnsiTheme="majorHAnsi"/>
                <w:b/>
                <w:bCs/>
                <w:sz w:val="28"/>
              </w:rPr>
              <w:t>Up</w:t>
            </w:r>
            <w:r w:rsidR="006B5EA2"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Button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41630A" w:rsidRPr="00C8115E" w14:paraId="3198BB15" w14:textId="77777777" w:rsidTr="003C7F5A">
        <w:trPr>
          <w:trHeight w:val="992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3BD45BF" w14:textId="77777777" w:rsidR="0041630A" w:rsidRPr="00C8115E" w:rsidRDefault="0041630A" w:rsidP="003C7F5A">
            <w:pPr>
              <w:pStyle w:val="TableParagraph"/>
              <w:spacing w:before="2"/>
              <w:ind w:left="177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0D0A391" w14:textId="77777777" w:rsidR="0041630A" w:rsidRPr="00C8115E" w:rsidRDefault="0041630A" w:rsidP="003C7F5A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/ 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provide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username.</w:t>
            </w:r>
          </w:p>
          <w:p w14:paraId="6F1FCA17" w14:textId="77777777" w:rsidR="0041630A" w:rsidRPr="00C8115E" w:rsidRDefault="0041630A" w:rsidP="003C7F5A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/ Admin must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provide</w:t>
            </w:r>
            <w:r w:rsidRPr="00C8115E">
              <w:rPr>
                <w:rFonts w:asciiTheme="majorHAnsi" w:hAnsiTheme="majorHAnsi"/>
                <w:b/>
                <w:bCs/>
                <w:spacing w:val="-6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password.</w:t>
            </w:r>
          </w:p>
        </w:tc>
      </w:tr>
      <w:tr w:rsidR="0041630A" w:rsidRPr="00C8115E" w14:paraId="2701FF58" w14:textId="77777777" w:rsidTr="003C7F5A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B4DEFAB" w14:textId="77777777" w:rsidR="0041630A" w:rsidRPr="00C8115E" w:rsidRDefault="0041630A" w:rsidP="003C7F5A">
            <w:pPr>
              <w:pStyle w:val="TableParagraph"/>
              <w:spacing w:line="310" w:lineRule="exact"/>
              <w:ind w:left="179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7F04133" w14:textId="7A0505D7" w:rsidR="0041630A" w:rsidRPr="00C8115E" w:rsidRDefault="0041630A" w:rsidP="003C7F5A">
            <w:pPr>
              <w:pStyle w:val="TableParagraph"/>
              <w:spacing w:line="310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/ Admin successfully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signed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1B6421">
              <w:rPr>
                <w:rFonts w:asciiTheme="majorHAnsi" w:hAnsiTheme="majorHAnsi"/>
                <w:b/>
                <w:bCs/>
                <w:sz w:val="28"/>
              </w:rPr>
              <w:t>up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41630A" w:rsidRPr="00C8115E" w14:paraId="63960899" w14:textId="77777777" w:rsidTr="003C7F5A">
        <w:trPr>
          <w:trHeight w:val="330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2ADA731" w14:textId="77777777" w:rsidR="0041630A" w:rsidRPr="00C8115E" w:rsidRDefault="0041630A" w:rsidP="003C7F5A">
            <w:pPr>
              <w:pStyle w:val="TableParagraph"/>
              <w:spacing w:line="310" w:lineRule="exact"/>
              <w:ind w:left="178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AF3BC92" w14:textId="34D54A03" w:rsidR="0041630A" w:rsidRPr="00C8115E" w:rsidRDefault="0041630A" w:rsidP="003C7F5A">
            <w:pPr>
              <w:pStyle w:val="TableParagraph"/>
              <w:spacing w:line="31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Enter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username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and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password and</w:t>
            </w:r>
            <w:r w:rsidRPr="00C8115E">
              <w:rPr>
                <w:rFonts w:asciiTheme="majorHAnsi" w:hAnsiTheme="majorHAnsi"/>
                <w:b/>
                <w:bCs/>
                <w:spacing w:val="-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get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signed </w:t>
            </w:r>
            <w:r w:rsidR="007C364F">
              <w:rPr>
                <w:rFonts w:asciiTheme="majorHAnsi" w:hAnsiTheme="majorHAnsi"/>
                <w:b/>
                <w:bCs/>
                <w:sz w:val="28"/>
              </w:rPr>
              <w:t>up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.</w:t>
            </w:r>
          </w:p>
        </w:tc>
      </w:tr>
      <w:tr w:rsidR="0041630A" w:rsidRPr="00C8115E" w14:paraId="60D9DE8C" w14:textId="77777777" w:rsidTr="003C7F5A">
        <w:trPr>
          <w:trHeight w:val="351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D4D470" w14:textId="77777777" w:rsidR="0041630A" w:rsidRPr="00C8115E" w:rsidRDefault="0041630A" w:rsidP="003C7F5A">
            <w:pPr>
              <w:pStyle w:val="TableParagraph"/>
              <w:spacing w:line="322" w:lineRule="exact"/>
              <w:ind w:left="176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38E69405" w14:textId="77777777" w:rsidR="0041630A" w:rsidRPr="00C8115E" w:rsidRDefault="0041630A" w:rsidP="003C7F5A">
            <w:pPr>
              <w:pStyle w:val="TableParagraph"/>
              <w:spacing w:line="322" w:lineRule="exact"/>
              <w:ind w:left="176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00C95AAA" w14:textId="77777777" w:rsidR="0041630A" w:rsidRPr="00C8115E" w:rsidRDefault="0041630A" w:rsidP="003C7F5A">
            <w:pPr>
              <w:pStyle w:val="TableParagraph"/>
              <w:spacing w:line="322" w:lineRule="exact"/>
              <w:ind w:left="176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47A7CCE0" w14:textId="77777777" w:rsidR="0041630A" w:rsidRPr="00C8115E" w:rsidRDefault="0041630A" w:rsidP="003C7F5A">
            <w:pPr>
              <w:pStyle w:val="TableParagraph"/>
              <w:spacing w:line="322" w:lineRule="exact"/>
              <w:ind w:left="176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0B6B9229" w14:textId="77777777" w:rsidR="0041630A" w:rsidRPr="00C8115E" w:rsidRDefault="0041630A" w:rsidP="003C7F5A">
            <w:pPr>
              <w:pStyle w:val="TableParagraph"/>
              <w:spacing w:line="322" w:lineRule="exact"/>
              <w:ind w:left="176" w:right="149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Exceptions</w:t>
            </w:r>
          </w:p>
        </w:tc>
        <w:tc>
          <w:tcPr>
            <w:tcW w:w="34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9D83100" w14:textId="77777777" w:rsidR="0041630A" w:rsidRDefault="0041630A" w:rsidP="003C7F5A">
            <w:pPr>
              <w:pStyle w:val="TableParagraph"/>
              <w:tabs>
                <w:tab w:val="left" w:pos="829"/>
              </w:tabs>
              <w:ind w:left="468" w:right="73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Exception</w:t>
            </w:r>
          </w:p>
          <w:p w14:paraId="5A951353" w14:textId="77777777" w:rsidR="00BC0638" w:rsidRDefault="00BC0638" w:rsidP="003C7F5A">
            <w:pPr>
              <w:pStyle w:val="TableParagraph"/>
              <w:tabs>
                <w:tab w:val="left" w:pos="829"/>
              </w:tabs>
              <w:ind w:left="468" w:right="73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</w:p>
          <w:p w14:paraId="38D2D33C" w14:textId="7B25D3A0" w:rsidR="00BC0638" w:rsidRPr="00C8115E" w:rsidRDefault="00BC0638" w:rsidP="003C7F5A">
            <w:pPr>
              <w:pStyle w:val="TableParagraph"/>
              <w:tabs>
                <w:tab w:val="left" w:pos="829"/>
              </w:tabs>
              <w:ind w:left="468" w:right="73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  <w:tc>
          <w:tcPr>
            <w:tcW w:w="34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AFE8250" w14:textId="77777777" w:rsidR="0041630A" w:rsidRPr="00C8115E" w:rsidRDefault="0041630A" w:rsidP="003C7F5A">
            <w:pPr>
              <w:pStyle w:val="TableParagraph"/>
              <w:tabs>
                <w:tab w:val="left" w:pos="829"/>
              </w:tabs>
              <w:ind w:left="0" w:right="732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Solution</w:t>
            </w:r>
          </w:p>
        </w:tc>
      </w:tr>
      <w:tr w:rsidR="0041630A" w:rsidRPr="00C8115E" w14:paraId="71EADDF7" w14:textId="77777777" w:rsidTr="003C7F5A">
        <w:trPr>
          <w:trHeight w:val="673"/>
        </w:trPr>
        <w:tc>
          <w:tcPr>
            <w:tcW w:w="2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45A6BB5" w14:textId="77777777" w:rsidR="0041630A" w:rsidRPr="00C8115E" w:rsidRDefault="0041630A" w:rsidP="003C7F5A">
            <w:pPr>
              <w:pStyle w:val="TableParagraph"/>
              <w:spacing w:before="2"/>
              <w:ind w:left="570" w:right="525" w:firstLine="76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1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69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6BE2ABEF" w14:textId="29074906" w:rsidR="0041630A" w:rsidRPr="00C8115E" w:rsidRDefault="007C364F" w:rsidP="003C7F5A">
            <w:pPr>
              <w:pStyle w:val="TableParagraph"/>
              <w:spacing w:before="2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63F10D84" w14:textId="77777777" w:rsidR="0087084B" w:rsidRPr="00C8115E" w:rsidRDefault="0087084B" w:rsidP="0087084B">
      <w:pPr>
        <w:pStyle w:val="BodyText"/>
        <w:spacing w:before="2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31A06CC7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p w14:paraId="7279D061" w14:textId="77777777" w:rsidR="0087084B" w:rsidRPr="00C8115E" w:rsidRDefault="0087084B" w:rsidP="0087084B">
      <w:pPr>
        <w:pStyle w:val="ListParagraph"/>
        <w:ind w:left="360"/>
        <w:rPr>
          <w:rFonts w:asciiTheme="majorHAnsi" w:hAnsiTheme="majorHAnsi"/>
          <w:b/>
          <w:bCs/>
        </w:rPr>
      </w:pPr>
    </w:p>
    <w:p w14:paraId="2672E3DC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209C3A60" w14:textId="793E2998" w:rsidR="0087084B" w:rsidRPr="00C8115E" w:rsidRDefault="0087084B" w:rsidP="0087084B">
      <w:pPr>
        <w:spacing w:before="85"/>
        <w:ind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>UC-</w:t>
      </w:r>
      <w:r>
        <w:rPr>
          <w:rFonts w:asciiTheme="majorHAnsi" w:hAnsiTheme="majorHAnsi"/>
          <w:b/>
          <w:bCs/>
          <w:spacing w:val="-10"/>
          <w:sz w:val="36"/>
        </w:rPr>
        <w:t>17</w:t>
      </w:r>
      <w:r w:rsidRPr="00C8115E">
        <w:rPr>
          <w:rFonts w:asciiTheme="majorHAnsi" w:hAnsiTheme="majorHAnsi"/>
          <w:b/>
          <w:bCs/>
          <w:spacing w:val="-10"/>
          <w:sz w:val="36"/>
        </w:rPr>
        <w:t>:</w:t>
      </w:r>
      <w:r w:rsidRPr="00C8115E">
        <w:rPr>
          <w:rFonts w:asciiTheme="majorHAnsi" w:hAnsiTheme="majorHAnsi"/>
          <w:b/>
          <w:bCs/>
          <w:spacing w:val="-18"/>
          <w:sz w:val="36"/>
        </w:rPr>
        <w:t xml:space="preserve"> </w:t>
      </w:r>
      <w:r w:rsidR="00E0406C">
        <w:rPr>
          <w:rFonts w:asciiTheme="majorHAnsi" w:hAnsiTheme="majorHAnsi"/>
          <w:b/>
          <w:bCs/>
          <w:sz w:val="32"/>
        </w:rPr>
        <w:t>Print Bill</w:t>
      </w:r>
    </w:p>
    <w:p w14:paraId="24784B58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tbl>
      <w:tblPr>
        <w:tblpPr w:leftFromText="180" w:rightFromText="180" w:vertAnchor="text" w:horzAnchor="page" w:tblpX="1330" w:tblpY="195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2"/>
        <w:gridCol w:w="2820"/>
        <w:gridCol w:w="2821"/>
      </w:tblGrid>
      <w:tr w:rsidR="0087084B" w:rsidRPr="00C8115E" w14:paraId="6A70A40C" w14:textId="77777777" w:rsidTr="00B709D2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5EF39F9" w14:textId="77777777" w:rsidR="0087084B" w:rsidRPr="00C8115E" w:rsidRDefault="0087084B" w:rsidP="00B709D2">
            <w:pPr>
              <w:pStyle w:val="TableParagraph"/>
              <w:spacing w:before="2" w:line="301" w:lineRule="exact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58FD87B" w14:textId="58CB91C7" w:rsidR="0087084B" w:rsidRPr="00C8115E" w:rsidRDefault="0087084B" w:rsidP="00B709D2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Print </w:t>
            </w:r>
            <w:r w:rsidR="003D0C29">
              <w:rPr>
                <w:rFonts w:asciiTheme="majorHAnsi" w:hAnsiTheme="majorHAnsi"/>
                <w:b/>
                <w:bCs/>
                <w:sz w:val="28"/>
              </w:rPr>
              <w:t>Bill</w:t>
            </w:r>
          </w:p>
        </w:tc>
      </w:tr>
      <w:tr w:rsidR="0087084B" w:rsidRPr="00C8115E" w14:paraId="11F4A13F" w14:textId="77777777" w:rsidTr="00B709D2">
        <w:trPr>
          <w:trHeight w:val="320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E52577E" w14:textId="77777777" w:rsidR="0087084B" w:rsidRPr="00C8115E" w:rsidRDefault="0087084B" w:rsidP="00B709D2">
            <w:pPr>
              <w:pStyle w:val="TableParagraph"/>
              <w:spacing w:line="300" w:lineRule="exact"/>
              <w:ind w:left="92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7F375A2" w14:textId="77777777" w:rsidR="0087084B" w:rsidRPr="00C8115E" w:rsidRDefault="0087084B" w:rsidP="00B709D2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87084B" w:rsidRPr="00C8115E" w14:paraId="4B5FCAEA" w14:textId="77777777" w:rsidTr="00B709D2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0DA95BF" w14:textId="77777777" w:rsidR="0087084B" w:rsidRPr="00C8115E" w:rsidRDefault="0087084B" w:rsidP="00B709D2">
            <w:pPr>
              <w:pStyle w:val="TableParagraph"/>
              <w:spacing w:before="2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CAFB282" w14:textId="5A4E78ED" w:rsidR="0087084B" w:rsidRPr="00C8115E" w:rsidRDefault="0087084B" w:rsidP="00B709D2">
            <w:pPr>
              <w:pStyle w:val="TableParagraph"/>
              <w:spacing w:line="322" w:lineRule="exact"/>
              <w:ind w:right="129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wants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to Print</w:t>
            </w:r>
            <w:r w:rsidR="003D0C29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3D0C29">
              <w:rPr>
                <w:rFonts w:asciiTheme="majorHAnsi" w:hAnsiTheme="majorHAnsi"/>
                <w:b/>
                <w:bCs/>
                <w:sz w:val="28"/>
              </w:rPr>
              <w:t>Bill</w:t>
            </w:r>
          </w:p>
        </w:tc>
      </w:tr>
      <w:tr w:rsidR="0087084B" w:rsidRPr="00C8115E" w14:paraId="5DDB71CE" w14:textId="77777777" w:rsidTr="00B709D2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4F85ADC" w14:textId="77777777" w:rsidR="0087084B" w:rsidRPr="00C8115E" w:rsidRDefault="0087084B" w:rsidP="00B709D2">
            <w:pPr>
              <w:pStyle w:val="TableParagraph"/>
              <w:spacing w:before="2" w:line="301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6C27A52" w14:textId="3684AD81" w:rsidR="0087084B" w:rsidRPr="00C8115E" w:rsidRDefault="0087084B" w:rsidP="00B709D2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="007C770B"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Print</w:t>
            </w:r>
            <w:r w:rsidR="003D0C29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3D0C29">
              <w:rPr>
                <w:rFonts w:asciiTheme="majorHAnsi" w:hAnsiTheme="majorHAnsi"/>
                <w:b/>
                <w:bCs/>
                <w:sz w:val="28"/>
              </w:rPr>
              <w:t>Bill</w:t>
            </w:r>
          </w:p>
        </w:tc>
      </w:tr>
      <w:tr w:rsidR="0087084B" w:rsidRPr="00C8115E" w14:paraId="57683665" w14:textId="77777777" w:rsidTr="00B709D2">
        <w:trPr>
          <w:trHeight w:val="508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6A9D9C1" w14:textId="77777777" w:rsidR="0087084B" w:rsidRPr="00C8115E" w:rsidRDefault="0087084B" w:rsidP="00B709D2">
            <w:pPr>
              <w:pStyle w:val="TableParagraph"/>
              <w:spacing w:line="322" w:lineRule="exact"/>
              <w:ind w:left="93" w:right="6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6DB5567" w14:textId="77777777" w:rsidR="0087084B" w:rsidRPr="00C8115E" w:rsidRDefault="0087084B" w:rsidP="00B709D2">
            <w:pPr>
              <w:pStyle w:val="TableParagraph"/>
              <w:spacing w:line="322" w:lineRule="exact"/>
              <w:ind w:left="46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5"/>
                <w:sz w:val="28"/>
              </w:rPr>
              <w:t>2. Admin must be signed in.</w:t>
            </w:r>
          </w:p>
        </w:tc>
      </w:tr>
      <w:tr w:rsidR="0087084B" w:rsidRPr="00C8115E" w14:paraId="5D30C9A0" w14:textId="77777777" w:rsidTr="00B709D2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3FBA2C6" w14:textId="77777777" w:rsidR="0087084B" w:rsidRPr="00C8115E" w:rsidRDefault="0087084B" w:rsidP="00B709D2">
            <w:pPr>
              <w:pStyle w:val="TableParagraph"/>
              <w:spacing w:line="322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77A056D9" w14:textId="40B2332D" w:rsidR="0087084B" w:rsidRPr="00C8115E" w:rsidRDefault="0087084B" w:rsidP="00B709D2">
            <w:pPr>
              <w:pStyle w:val="TableParagraph"/>
              <w:spacing w:line="322" w:lineRule="exact"/>
              <w:ind w:right="72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successfully Print</w:t>
            </w:r>
            <w:r w:rsidR="003D0C29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3D0C29">
              <w:rPr>
                <w:rFonts w:asciiTheme="majorHAnsi" w:hAnsiTheme="majorHAnsi"/>
                <w:b/>
                <w:bCs/>
                <w:sz w:val="28"/>
              </w:rPr>
              <w:t>Bill</w:t>
            </w:r>
          </w:p>
        </w:tc>
      </w:tr>
      <w:tr w:rsidR="0087084B" w:rsidRPr="00C8115E" w14:paraId="35A0F779" w14:textId="77777777" w:rsidTr="00B709D2">
        <w:trPr>
          <w:trHeight w:val="137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3B3F6A3" w14:textId="77777777" w:rsidR="0087084B" w:rsidRPr="00C8115E" w:rsidRDefault="0087084B" w:rsidP="00B709D2">
            <w:pPr>
              <w:pStyle w:val="TableParagraph"/>
              <w:spacing w:line="322" w:lineRule="exact"/>
              <w:ind w:left="93" w:right="6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099A31" w14:textId="77777777" w:rsidR="0087084B" w:rsidRPr="00C8115E" w:rsidRDefault="0087084B" w:rsidP="00B709D2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1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opens Admin Portal.</w:t>
            </w:r>
          </w:p>
          <w:p w14:paraId="7D6D0E82" w14:textId="77777777" w:rsidR="0087084B" w:rsidRPr="00C8115E" w:rsidRDefault="0087084B" w:rsidP="00B709D2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Provide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correct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credentials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for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5BD280B8" w14:textId="7595CB5A" w:rsidR="0087084B" w:rsidRPr="00C8115E" w:rsidRDefault="0087084B" w:rsidP="00B709D2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After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click </w:t>
            </w:r>
            <w:r w:rsidR="007C770B" w:rsidRPr="00C8115E">
              <w:rPr>
                <w:rFonts w:asciiTheme="majorHAnsi" w:hAnsiTheme="majorHAnsi"/>
                <w:b/>
                <w:bCs/>
                <w:sz w:val="28"/>
              </w:rPr>
              <w:t>on Print</w:t>
            </w:r>
            <w:r w:rsidR="003D0C29" w:rsidRPr="00C8115E">
              <w:rPr>
                <w:rFonts w:asciiTheme="majorHAnsi" w:hAnsiTheme="majorHAnsi"/>
                <w:b/>
                <w:bCs/>
                <w:sz w:val="28"/>
              </w:rPr>
              <w:t xml:space="preserve"> </w:t>
            </w:r>
            <w:r w:rsidR="003D0C29">
              <w:rPr>
                <w:rFonts w:asciiTheme="majorHAnsi" w:hAnsiTheme="majorHAnsi"/>
                <w:b/>
                <w:bCs/>
                <w:sz w:val="28"/>
              </w:rPr>
              <w:t>Bill</w:t>
            </w:r>
          </w:p>
        </w:tc>
      </w:tr>
      <w:tr w:rsidR="0087084B" w:rsidRPr="00C8115E" w14:paraId="6671CC46" w14:textId="77777777" w:rsidTr="00B709D2">
        <w:trPr>
          <w:trHeight w:val="1595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E5A370" w14:textId="3D39C7AF" w:rsidR="0087084B" w:rsidRPr="00C8115E" w:rsidRDefault="00BC0638" w:rsidP="00BC0638">
            <w:pPr>
              <w:jc w:val="center"/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52BBBBC7" w14:textId="77777777" w:rsidR="0087084B" w:rsidRPr="00C8115E" w:rsidRDefault="0087084B" w:rsidP="00B709D2">
            <w:pPr>
              <w:pStyle w:val="TableParagraph"/>
              <w:numPr>
                <w:ilvl w:val="0"/>
                <w:numId w:val="46"/>
              </w:numPr>
              <w:tabs>
                <w:tab w:val="left" w:pos="827"/>
              </w:tabs>
              <w:ind w:left="107" w:right="269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71FB510" w14:textId="77777777" w:rsidR="0087084B" w:rsidRPr="00C8115E" w:rsidRDefault="0087084B" w:rsidP="00B709D2">
            <w:pPr>
              <w:pStyle w:val="TableParagraph"/>
              <w:tabs>
                <w:tab w:val="left" w:pos="827"/>
              </w:tabs>
              <w:ind w:left="0" w:right="269" w:firstLineChars="50" w:firstLine="14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signed in.</w:t>
            </w:r>
          </w:p>
        </w:tc>
      </w:tr>
      <w:tr w:rsidR="0087084B" w:rsidRPr="00C8115E" w14:paraId="432FB921" w14:textId="77777777" w:rsidTr="00B709D2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6B692BD" w14:textId="77777777" w:rsidR="0087084B" w:rsidRPr="00C8115E" w:rsidRDefault="0087084B" w:rsidP="00B709D2">
            <w:pPr>
              <w:pStyle w:val="TableParagraph"/>
              <w:spacing w:before="2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528396D" w14:textId="77777777" w:rsidR="0087084B" w:rsidRPr="00C8115E" w:rsidRDefault="0087084B" w:rsidP="00B709D2">
            <w:pPr>
              <w:pStyle w:val="TableParagraph"/>
              <w:spacing w:line="322" w:lineRule="exact"/>
              <w:ind w:right="32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18DDF91D" w14:textId="77777777" w:rsidR="0087084B" w:rsidRPr="00C8115E" w:rsidRDefault="0087084B" w:rsidP="0087084B">
      <w:pPr>
        <w:pStyle w:val="BodyText"/>
        <w:spacing w:before="2"/>
        <w:rPr>
          <w:rFonts w:asciiTheme="majorHAnsi" w:eastAsia="Times New Roman" w:hAnsiTheme="majorHAnsi"/>
          <w:b/>
          <w:bCs/>
          <w:sz w:val="19"/>
          <w:szCs w:val="32"/>
        </w:rPr>
      </w:pPr>
    </w:p>
    <w:p w14:paraId="16AA8403" w14:textId="77777777" w:rsidR="0087084B" w:rsidRPr="00C8115E" w:rsidRDefault="0087084B" w:rsidP="0087084B">
      <w:pPr>
        <w:pStyle w:val="BodyText"/>
        <w:rPr>
          <w:rFonts w:asciiTheme="majorHAnsi" w:hAnsiTheme="majorHAnsi"/>
          <w:b/>
          <w:bCs/>
          <w:sz w:val="20"/>
        </w:rPr>
      </w:pPr>
    </w:p>
    <w:p w14:paraId="26971C97" w14:textId="77777777" w:rsidR="0087084B" w:rsidRPr="00C8115E" w:rsidRDefault="0087084B" w:rsidP="0087084B">
      <w:pPr>
        <w:pStyle w:val="ListParagraph"/>
        <w:ind w:left="360"/>
        <w:rPr>
          <w:rFonts w:asciiTheme="majorHAnsi" w:hAnsiTheme="majorHAnsi"/>
          <w:b/>
          <w:bCs/>
        </w:rPr>
      </w:pPr>
    </w:p>
    <w:p w14:paraId="0E309ADC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79B1A0C4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2E717DE9" w14:textId="77777777" w:rsidR="0087084B" w:rsidRDefault="0087084B" w:rsidP="0087084B">
      <w:pPr>
        <w:rPr>
          <w:rFonts w:asciiTheme="majorHAnsi" w:hAnsiTheme="majorHAnsi"/>
          <w:b/>
          <w:bCs/>
        </w:rPr>
      </w:pPr>
    </w:p>
    <w:p w14:paraId="7C60B884" w14:textId="25938FE6" w:rsidR="0087084B" w:rsidRDefault="0087084B" w:rsidP="0087084B">
      <w:pPr>
        <w:rPr>
          <w:rFonts w:asciiTheme="majorHAnsi" w:hAnsiTheme="majorHAnsi"/>
          <w:b/>
          <w:bCs/>
        </w:rPr>
      </w:pPr>
    </w:p>
    <w:p w14:paraId="29042C6B" w14:textId="22AC03A7" w:rsidR="0087084B" w:rsidRDefault="0087084B" w:rsidP="0087084B">
      <w:pPr>
        <w:rPr>
          <w:rFonts w:asciiTheme="majorHAnsi" w:hAnsiTheme="majorHAnsi"/>
          <w:b/>
          <w:bCs/>
        </w:rPr>
      </w:pPr>
    </w:p>
    <w:p w14:paraId="3C14F316" w14:textId="0ABE6F88" w:rsidR="00E0406C" w:rsidRDefault="00E0406C" w:rsidP="0087084B">
      <w:pPr>
        <w:rPr>
          <w:rFonts w:asciiTheme="majorHAnsi" w:hAnsiTheme="majorHAnsi"/>
          <w:b/>
          <w:bCs/>
        </w:rPr>
      </w:pPr>
    </w:p>
    <w:p w14:paraId="46C97465" w14:textId="3983252D" w:rsidR="00E0406C" w:rsidRDefault="00E0406C" w:rsidP="0087084B">
      <w:pPr>
        <w:rPr>
          <w:rFonts w:asciiTheme="majorHAnsi" w:hAnsiTheme="majorHAnsi"/>
          <w:b/>
          <w:bCs/>
        </w:rPr>
      </w:pPr>
    </w:p>
    <w:p w14:paraId="77360B0F" w14:textId="6F5324E0" w:rsidR="00E0406C" w:rsidRDefault="00E0406C" w:rsidP="0087084B">
      <w:pPr>
        <w:rPr>
          <w:rFonts w:asciiTheme="majorHAnsi" w:hAnsiTheme="majorHAnsi"/>
          <w:b/>
          <w:bCs/>
        </w:rPr>
      </w:pPr>
    </w:p>
    <w:p w14:paraId="63BA8AE7" w14:textId="066F9E8E" w:rsidR="00E0406C" w:rsidRDefault="00E0406C" w:rsidP="0087084B">
      <w:pPr>
        <w:rPr>
          <w:rFonts w:asciiTheme="majorHAnsi" w:hAnsiTheme="majorHAnsi"/>
          <w:b/>
          <w:bCs/>
        </w:rPr>
      </w:pPr>
    </w:p>
    <w:p w14:paraId="1FC83FCC" w14:textId="6044266A" w:rsidR="00E0406C" w:rsidRDefault="00E0406C" w:rsidP="0087084B">
      <w:pPr>
        <w:rPr>
          <w:rFonts w:asciiTheme="majorHAnsi" w:hAnsiTheme="majorHAnsi"/>
          <w:b/>
          <w:bCs/>
        </w:rPr>
      </w:pPr>
    </w:p>
    <w:p w14:paraId="31828EEB" w14:textId="78B1A21D" w:rsidR="00E0406C" w:rsidRDefault="00E0406C" w:rsidP="0087084B">
      <w:pPr>
        <w:rPr>
          <w:rFonts w:asciiTheme="majorHAnsi" w:hAnsiTheme="majorHAnsi"/>
          <w:b/>
          <w:bCs/>
        </w:rPr>
      </w:pPr>
    </w:p>
    <w:p w14:paraId="6DC081AD" w14:textId="7EBF407F" w:rsidR="007C364F" w:rsidRPr="00C8115E" w:rsidRDefault="007C364F" w:rsidP="007C364F">
      <w:pPr>
        <w:spacing w:before="85"/>
        <w:ind w:right="1519"/>
        <w:jc w:val="center"/>
        <w:rPr>
          <w:rFonts w:asciiTheme="majorHAnsi" w:hAnsiTheme="majorHAnsi"/>
          <w:b/>
          <w:bCs/>
          <w:sz w:val="36"/>
        </w:rPr>
      </w:pPr>
      <w:r w:rsidRPr="00C8115E">
        <w:rPr>
          <w:rFonts w:asciiTheme="majorHAnsi" w:hAnsiTheme="majorHAnsi"/>
          <w:b/>
          <w:bCs/>
          <w:spacing w:val="-10"/>
          <w:sz w:val="36"/>
        </w:rPr>
        <w:t>UC-</w:t>
      </w:r>
      <w:r>
        <w:rPr>
          <w:rFonts w:asciiTheme="majorHAnsi" w:hAnsiTheme="majorHAnsi"/>
          <w:b/>
          <w:bCs/>
          <w:spacing w:val="-10"/>
          <w:sz w:val="36"/>
        </w:rPr>
        <w:t>18</w:t>
      </w:r>
      <w:r w:rsidRPr="00C8115E">
        <w:rPr>
          <w:rFonts w:asciiTheme="majorHAnsi" w:hAnsiTheme="majorHAnsi"/>
          <w:b/>
          <w:bCs/>
          <w:spacing w:val="-10"/>
          <w:sz w:val="36"/>
        </w:rPr>
        <w:t>:</w:t>
      </w:r>
      <w:r w:rsidRPr="00C8115E">
        <w:rPr>
          <w:rFonts w:asciiTheme="majorHAnsi" w:hAnsiTheme="majorHAnsi"/>
          <w:b/>
          <w:bCs/>
          <w:spacing w:val="-18"/>
          <w:sz w:val="36"/>
        </w:rPr>
        <w:t xml:space="preserve"> </w:t>
      </w:r>
      <w:r>
        <w:rPr>
          <w:rFonts w:asciiTheme="majorHAnsi" w:hAnsiTheme="majorHAnsi"/>
          <w:b/>
          <w:bCs/>
          <w:sz w:val="32"/>
        </w:rPr>
        <w:t>Logout</w:t>
      </w:r>
    </w:p>
    <w:p w14:paraId="0D3BB79F" w14:textId="77777777" w:rsidR="007C364F" w:rsidRPr="00C8115E" w:rsidRDefault="007C364F" w:rsidP="007C364F">
      <w:pPr>
        <w:pStyle w:val="BodyText"/>
        <w:rPr>
          <w:rFonts w:asciiTheme="majorHAnsi" w:hAnsiTheme="majorHAnsi"/>
          <w:b/>
          <w:bCs/>
          <w:sz w:val="20"/>
        </w:rPr>
      </w:pPr>
    </w:p>
    <w:tbl>
      <w:tblPr>
        <w:tblpPr w:leftFromText="180" w:rightFromText="180" w:vertAnchor="text" w:horzAnchor="page" w:tblpX="1330" w:tblpY="195"/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2"/>
        <w:gridCol w:w="2820"/>
        <w:gridCol w:w="2821"/>
      </w:tblGrid>
      <w:tr w:rsidR="007C364F" w:rsidRPr="00C8115E" w14:paraId="35DAADDD" w14:textId="77777777" w:rsidTr="003C7F5A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7000649" w14:textId="77777777" w:rsidR="007C364F" w:rsidRPr="00C8115E" w:rsidRDefault="007C364F" w:rsidP="003C7F5A">
            <w:pPr>
              <w:pStyle w:val="TableParagraph"/>
              <w:spacing w:before="2" w:line="301" w:lineRule="exact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Name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6FDE8D9" w14:textId="2022A18E" w:rsidR="007C364F" w:rsidRPr="00C8115E" w:rsidRDefault="007C364F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>
              <w:rPr>
                <w:rFonts w:asciiTheme="majorHAnsi" w:hAnsiTheme="majorHAnsi"/>
                <w:b/>
                <w:bCs/>
                <w:sz w:val="28"/>
              </w:rPr>
              <w:t>Logout</w:t>
            </w:r>
          </w:p>
        </w:tc>
      </w:tr>
      <w:tr w:rsidR="007C364F" w:rsidRPr="00C8115E" w14:paraId="620AF06C" w14:textId="77777777" w:rsidTr="003C7F5A">
        <w:trPr>
          <w:trHeight w:val="320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14CD9BE" w14:textId="77777777" w:rsidR="007C364F" w:rsidRPr="00C8115E" w:rsidRDefault="007C364F" w:rsidP="003C7F5A">
            <w:pPr>
              <w:pStyle w:val="TableParagraph"/>
              <w:spacing w:line="300" w:lineRule="exact"/>
              <w:ind w:left="92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Actors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C4A1B6D" w14:textId="77777777" w:rsidR="007C364F" w:rsidRPr="00C8115E" w:rsidRDefault="007C364F" w:rsidP="003C7F5A">
            <w:pPr>
              <w:pStyle w:val="TableParagraph"/>
              <w:spacing w:line="300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</w:t>
            </w:r>
          </w:p>
        </w:tc>
      </w:tr>
      <w:tr w:rsidR="007C364F" w:rsidRPr="00C8115E" w14:paraId="64BD1DDE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B6588B" w14:textId="77777777" w:rsidR="007C364F" w:rsidRPr="00C8115E" w:rsidRDefault="007C364F" w:rsidP="003C7F5A">
            <w:pPr>
              <w:pStyle w:val="TableParagraph"/>
              <w:spacing w:before="2"/>
              <w:ind w:left="93" w:right="67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Goal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66FA941" w14:textId="62395C56" w:rsidR="007C364F" w:rsidRPr="00C8115E" w:rsidRDefault="007C364F" w:rsidP="003C7F5A">
            <w:pPr>
              <w:pStyle w:val="TableParagraph"/>
              <w:spacing w:line="322" w:lineRule="exact"/>
              <w:ind w:right="1292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admin wants </w:t>
            </w:r>
            <w:r w:rsidR="006B5EA2" w:rsidRPr="00C8115E">
              <w:rPr>
                <w:rFonts w:asciiTheme="majorHAnsi" w:hAnsiTheme="majorHAnsi"/>
                <w:b/>
                <w:bCs/>
                <w:sz w:val="28"/>
              </w:rPr>
              <w:t xml:space="preserve">to </w:t>
            </w:r>
            <w:r w:rsidR="006B5EA2">
              <w:rPr>
                <w:rFonts w:asciiTheme="majorHAnsi" w:hAnsiTheme="majorHAnsi"/>
                <w:b/>
                <w:bCs/>
                <w:sz w:val="28"/>
              </w:rPr>
              <w:t>Logout</w:t>
            </w:r>
            <w:r>
              <w:rPr>
                <w:rFonts w:asciiTheme="majorHAnsi" w:hAnsiTheme="majorHAnsi"/>
                <w:b/>
                <w:bCs/>
                <w:sz w:val="28"/>
              </w:rPr>
              <w:t xml:space="preserve"> from system.</w:t>
            </w:r>
          </w:p>
        </w:tc>
      </w:tr>
      <w:tr w:rsidR="007C364F" w:rsidRPr="00C8115E" w14:paraId="35A8844D" w14:textId="77777777" w:rsidTr="003C7F5A">
        <w:trPr>
          <w:trHeight w:val="32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462FC622" w14:textId="77777777" w:rsidR="007C364F" w:rsidRPr="00C8115E" w:rsidRDefault="007C364F" w:rsidP="003C7F5A">
            <w:pPr>
              <w:pStyle w:val="TableParagraph"/>
              <w:spacing w:before="2" w:line="301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Trigger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31D0E330" w14:textId="2D8430A9" w:rsidR="007C364F" w:rsidRPr="00C8115E" w:rsidRDefault="007C364F" w:rsidP="003C7F5A">
            <w:pPr>
              <w:pStyle w:val="TableParagraph"/>
              <w:spacing w:before="2" w:line="301" w:lineRule="exact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Click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="006B5EA2" w:rsidRPr="00C8115E">
              <w:rPr>
                <w:rFonts w:asciiTheme="majorHAnsi" w:hAnsiTheme="majorHAnsi"/>
                <w:b/>
                <w:bCs/>
                <w:sz w:val="28"/>
              </w:rPr>
              <w:t>on</w:t>
            </w:r>
            <w:r w:rsidR="006B5EA2"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="006B5EA2">
              <w:rPr>
                <w:rFonts w:asciiTheme="majorHAnsi" w:hAnsiTheme="majorHAnsi"/>
                <w:b/>
                <w:bCs/>
                <w:sz w:val="28"/>
              </w:rPr>
              <w:t>Logout</w:t>
            </w:r>
          </w:p>
        </w:tc>
      </w:tr>
      <w:tr w:rsidR="007C364F" w:rsidRPr="00C8115E" w14:paraId="02A7F2A1" w14:textId="77777777" w:rsidTr="003C7F5A">
        <w:trPr>
          <w:trHeight w:val="508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CE84BFA" w14:textId="77777777" w:rsidR="007C364F" w:rsidRPr="00C8115E" w:rsidRDefault="007C364F" w:rsidP="003C7F5A">
            <w:pPr>
              <w:pStyle w:val="TableParagraph"/>
              <w:spacing w:line="322" w:lineRule="exact"/>
              <w:ind w:left="93" w:right="64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Pre-Condition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5D0B477" w14:textId="77777777" w:rsidR="007C364F" w:rsidRPr="00C8115E" w:rsidRDefault="007C364F" w:rsidP="003C7F5A">
            <w:pPr>
              <w:pStyle w:val="TableParagraph"/>
              <w:spacing w:line="322" w:lineRule="exact"/>
              <w:ind w:left="467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pacing w:val="5"/>
                <w:sz w:val="28"/>
              </w:rPr>
              <w:t>2. Admin must be signed in.</w:t>
            </w:r>
          </w:p>
        </w:tc>
      </w:tr>
      <w:tr w:rsidR="007C364F" w:rsidRPr="00C8115E" w14:paraId="2E1E1A27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013C337" w14:textId="77777777" w:rsidR="007C364F" w:rsidRPr="00C8115E" w:rsidRDefault="007C364F" w:rsidP="003C7F5A">
            <w:pPr>
              <w:pStyle w:val="TableParagraph"/>
              <w:spacing w:line="322" w:lineRule="exact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Post-Condition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1134B55B" w14:textId="158C5D89" w:rsidR="007C364F" w:rsidRPr="00C8115E" w:rsidRDefault="007C364F" w:rsidP="003C7F5A">
            <w:pPr>
              <w:pStyle w:val="TableParagraph"/>
              <w:spacing w:line="322" w:lineRule="exact"/>
              <w:ind w:right="725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The admin </w:t>
            </w:r>
            <w:r w:rsidR="006B5EA2" w:rsidRPr="00C8115E">
              <w:rPr>
                <w:rFonts w:asciiTheme="majorHAnsi" w:hAnsiTheme="majorHAnsi"/>
                <w:b/>
                <w:bCs/>
                <w:sz w:val="28"/>
              </w:rPr>
              <w:t xml:space="preserve">successfully </w:t>
            </w:r>
            <w:r w:rsidR="006B5EA2">
              <w:rPr>
                <w:rFonts w:asciiTheme="majorHAnsi" w:hAnsiTheme="majorHAnsi"/>
                <w:b/>
                <w:bCs/>
                <w:sz w:val="28"/>
              </w:rPr>
              <w:t>Logout</w:t>
            </w:r>
          </w:p>
        </w:tc>
      </w:tr>
      <w:tr w:rsidR="007C364F" w:rsidRPr="00C8115E" w14:paraId="0079019E" w14:textId="77777777" w:rsidTr="003C7F5A">
        <w:trPr>
          <w:trHeight w:val="1372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3DE1894" w14:textId="77777777" w:rsidR="007C364F" w:rsidRPr="00C8115E" w:rsidRDefault="007C364F" w:rsidP="003C7F5A">
            <w:pPr>
              <w:pStyle w:val="TableParagraph"/>
              <w:spacing w:line="322" w:lineRule="exact"/>
              <w:ind w:left="93" w:right="63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Basic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Flow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A61D620" w14:textId="77777777" w:rsidR="007C364F" w:rsidRPr="00C8115E" w:rsidRDefault="007C364F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1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opens Admin Portal.</w:t>
            </w:r>
          </w:p>
          <w:p w14:paraId="66603814" w14:textId="77777777" w:rsidR="007C364F" w:rsidRPr="00C8115E" w:rsidRDefault="007C364F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22" w:lineRule="exact"/>
              <w:ind w:hanging="36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Provide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correct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credentials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for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5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in.</w:t>
            </w:r>
          </w:p>
          <w:p w14:paraId="145448C9" w14:textId="2BDF5536" w:rsidR="007C364F" w:rsidRPr="00C8115E" w:rsidRDefault="007C364F" w:rsidP="003C7F5A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ind w:right="10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After</w:t>
            </w:r>
            <w:r w:rsidRPr="00C8115E">
              <w:rPr>
                <w:rFonts w:asciiTheme="majorHAnsi" w:hAnsiTheme="majorHAnsi"/>
                <w:b/>
                <w:bCs/>
                <w:spacing w:val="-4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signing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in</w:t>
            </w:r>
            <w:r w:rsidRPr="00C8115E">
              <w:rPr>
                <w:rFonts w:asciiTheme="majorHAnsi" w:hAnsiTheme="majorHAnsi"/>
                <w:b/>
                <w:bCs/>
                <w:spacing w:val="-3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 xml:space="preserve">click </w:t>
            </w:r>
            <w:r w:rsidR="006B5EA2" w:rsidRPr="00C8115E">
              <w:rPr>
                <w:rFonts w:asciiTheme="majorHAnsi" w:hAnsiTheme="majorHAnsi"/>
                <w:b/>
                <w:bCs/>
                <w:sz w:val="28"/>
              </w:rPr>
              <w:t xml:space="preserve">on </w:t>
            </w:r>
            <w:r w:rsidR="006B5EA2">
              <w:rPr>
                <w:rFonts w:asciiTheme="majorHAnsi" w:hAnsiTheme="majorHAnsi"/>
                <w:b/>
                <w:bCs/>
                <w:sz w:val="28"/>
              </w:rPr>
              <w:t>Logout</w:t>
            </w:r>
          </w:p>
        </w:tc>
      </w:tr>
      <w:tr w:rsidR="007C364F" w:rsidRPr="00C8115E" w14:paraId="490C04A7" w14:textId="77777777" w:rsidTr="003C7F5A">
        <w:trPr>
          <w:trHeight w:val="1595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CAB3DF6" w14:textId="0C187FB5" w:rsidR="007C364F" w:rsidRPr="00C8115E" w:rsidRDefault="00BC0638" w:rsidP="00BC0638">
            <w:pPr>
              <w:jc w:val="center"/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sz w:val="28"/>
                <w:szCs w:val="22"/>
              </w:rPr>
              <w:t>Exception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0074FABC" w14:textId="77777777" w:rsidR="007C364F" w:rsidRPr="00C8115E" w:rsidRDefault="007C364F" w:rsidP="003C7F5A">
            <w:pPr>
              <w:pStyle w:val="TableParagraph"/>
              <w:numPr>
                <w:ilvl w:val="0"/>
                <w:numId w:val="46"/>
              </w:numPr>
              <w:tabs>
                <w:tab w:val="left" w:pos="827"/>
              </w:tabs>
              <w:ind w:left="107" w:right="269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Admin isn’t signed In.</w:t>
            </w:r>
          </w:p>
        </w:tc>
        <w:tc>
          <w:tcPr>
            <w:tcW w:w="2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1F1F1"/>
            <w:hideMark/>
          </w:tcPr>
          <w:p w14:paraId="22C3B539" w14:textId="77777777" w:rsidR="007C364F" w:rsidRPr="00C8115E" w:rsidRDefault="007C364F" w:rsidP="003C7F5A">
            <w:pPr>
              <w:pStyle w:val="TableParagraph"/>
              <w:tabs>
                <w:tab w:val="left" w:pos="827"/>
              </w:tabs>
              <w:ind w:left="0" w:right="269" w:firstLineChars="50" w:firstLine="141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2. Admin signed in.</w:t>
            </w:r>
          </w:p>
        </w:tc>
      </w:tr>
      <w:tr w:rsidR="007C364F" w:rsidRPr="00C8115E" w14:paraId="3A7FBC9F" w14:textId="77777777" w:rsidTr="003C7F5A">
        <w:trPr>
          <w:trHeight w:val="644"/>
        </w:trPr>
        <w:tc>
          <w:tcPr>
            <w:tcW w:w="38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D1B61CE" w14:textId="77777777" w:rsidR="007C364F" w:rsidRPr="00C8115E" w:rsidRDefault="007C364F" w:rsidP="003C7F5A">
            <w:pPr>
              <w:pStyle w:val="TableParagraph"/>
              <w:spacing w:before="2"/>
              <w:ind w:left="93" w:right="66"/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Quality</w:t>
            </w:r>
            <w:r w:rsidRPr="00C8115E">
              <w:rPr>
                <w:rFonts w:asciiTheme="majorHAnsi" w:hAnsiTheme="majorHAnsi"/>
                <w:b/>
                <w:bCs/>
                <w:spacing w:val="-2"/>
                <w:sz w:val="28"/>
              </w:rPr>
              <w:t xml:space="preserve"> </w:t>
            </w:r>
            <w:r w:rsidRPr="00C8115E">
              <w:rPr>
                <w:rFonts w:asciiTheme="majorHAnsi" w:hAnsiTheme="majorHAnsi"/>
                <w:b/>
                <w:bCs/>
                <w:sz w:val="28"/>
              </w:rPr>
              <w:t>attribute</w:t>
            </w:r>
          </w:p>
        </w:tc>
        <w:tc>
          <w:tcPr>
            <w:tcW w:w="564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E8409FB" w14:textId="77777777" w:rsidR="007C364F" w:rsidRPr="00C8115E" w:rsidRDefault="007C364F" w:rsidP="003C7F5A">
            <w:pPr>
              <w:pStyle w:val="TableParagraph"/>
              <w:spacing w:line="322" w:lineRule="exact"/>
              <w:ind w:right="320"/>
              <w:rPr>
                <w:rFonts w:asciiTheme="majorHAnsi" w:hAnsiTheme="majorHAnsi"/>
                <w:b/>
                <w:bCs/>
                <w:sz w:val="28"/>
              </w:rPr>
            </w:pPr>
            <w:r w:rsidRPr="00C8115E">
              <w:rPr>
                <w:rFonts w:asciiTheme="majorHAnsi" w:hAnsiTheme="majorHAnsi"/>
                <w:b/>
                <w:bCs/>
                <w:sz w:val="28"/>
              </w:rPr>
              <w:t>N/A</w:t>
            </w:r>
          </w:p>
        </w:tc>
      </w:tr>
    </w:tbl>
    <w:p w14:paraId="25594BDF" w14:textId="77777777" w:rsidR="007C364F" w:rsidRDefault="007C364F" w:rsidP="0087084B">
      <w:pPr>
        <w:rPr>
          <w:rFonts w:asciiTheme="majorHAnsi" w:hAnsiTheme="majorHAnsi"/>
          <w:b/>
          <w:bCs/>
        </w:rPr>
      </w:pPr>
    </w:p>
    <w:p w14:paraId="38C244D7" w14:textId="46E0A4B5" w:rsidR="00E0406C" w:rsidRDefault="00DB1198" w:rsidP="00AA25FB">
      <w:pPr>
        <w:pStyle w:val="Heading1"/>
        <w:rPr>
          <w:b w:val="0"/>
          <w:bCs w:val="0"/>
        </w:rPr>
      </w:pPr>
      <w:bookmarkStart w:id="11" w:name="_Toc165458848"/>
      <w:r>
        <w:rPr>
          <w:b w:val="0"/>
          <w:bCs w:val="0"/>
        </w:rPr>
        <w:lastRenderedPageBreak/>
        <w:t>UML DIAGRAMS</w:t>
      </w:r>
      <w:bookmarkEnd w:id="11"/>
    </w:p>
    <w:p w14:paraId="7B6417A4" w14:textId="1ED9A068" w:rsidR="00C610FC" w:rsidRDefault="00C610FC" w:rsidP="00C610FC">
      <w:pPr>
        <w:pStyle w:val="Heading2"/>
      </w:pPr>
      <w:bookmarkStart w:id="12" w:name="_Toc165458849"/>
      <w:r>
        <w:t>Use</w:t>
      </w:r>
      <w:r w:rsidR="00FF5871">
        <w:t xml:space="preserve"> </w:t>
      </w:r>
      <w:r>
        <w:t>Case Diagram</w:t>
      </w:r>
      <w:bookmarkEnd w:id="12"/>
    </w:p>
    <w:p w14:paraId="01B538A2" w14:textId="250C2CD4" w:rsidR="00625C58" w:rsidRPr="00625C58" w:rsidRDefault="00FC147F" w:rsidP="00625C58">
      <w:r w:rsidRPr="00FC147F">
        <w:rPr>
          <w:noProof/>
        </w:rPr>
        <w:drawing>
          <wp:inline distT="0" distB="0" distL="0" distR="0" wp14:anchorId="5F208041" wp14:editId="081BF051">
            <wp:extent cx="6858000" cy="6068060"/>
            <wp:effectExtent l="0" t="0" r="0" b="8890"/>
            <wp:docPr id="135751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7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E7CE" w14:textId="33CB007B" w:rsidR="00625C58" w:rsidRDefault="00C610FC" w:rsidP="00186B6D">
      <w:pPr>
        <w:pStyle w:val="Heading2"/>
      </w:pPr>
      <w:bookmarkStart w:id="13" w:name="_Toc165458850"/>
      <w:r>
        <w:lastRenderedPageBreak/>
        <w:t>Class Diagram</w:t>
      </w:r>
      <w:bookmarkEnd w:id="13"/>
    </w:p>
    <w:p w14:paraId="2401294F" w14:textId="17F77FE9" w:rsidR="00186B6D" w:rsidRPr="00186B6D" w:rsidRDefault="00D11B79" w:rsidP="00186B6D">
      <w:r w:rsidRPr="00D11B79">
        <w:rPr>
          <w:noProof/>
        </w:rPr>
        <w:drawing>
          <wp:inline distT="0" distB="0" distL="0" distR="0" wp14:anchorId="0CF2BA9B" wp14:editId="5EE50BF6">
            <wp:extent cx="6895465" cy="5202382"/>
            <wp:effectExtent l="0" t="0" r="635" b="0"/>
            <wp:docPr id="1945574531" name="Picture 1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74531" name="Picture 1" descr="A diagram of a servi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6594" cy="52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0F7B" w14:textId="17F71350" w:rsidR="00C610FC" w:rsidRDefault="00B55AEC" w:rsidP="00C610FC">
      <w:pPr>
        <w:pStyle w:val="Heading2"/>
      </w:pPr>
      <w:bookmarkStart w:id="14" w:name="_Toc165458851"/>
      <w:r>
        <w:lastRenderedPageBreak/>
        <w:t>Object Diagram</w:t>
      </w:r>
      <w:bookmarkEnd w:id="14"/>
    </w:p>
    <w:p w14:paraId="786EEDCC" w14:textId="6F0A12B6" w:rsidR="00EE1CB8" w:rsidRPr="00EE1CB8" w:rsidRDefault="00EE1CB8" w:rsidP="00EE1CB8">
      <w:r w:rsidRPr="00EE1CB8">
        <w:rPr>
          <w:noProof/>
        </w:rPr>
        <w:drawing>
          <wp:inline distT="0" distB="0" distL="0" distR="0" wp14:anchorId="707CB8A4" wp14:editId="54572101">
            <wp:extent cx="6858000" cy="4853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40F1" w14:textId="1AE8AC8F" w:rsidR="00B55AEC" w:rsidRDefault="002560D3" w:rsidP="00B55AEC">
      <w:pPr>
        <w:pStyle w:val="Heading2"/>
      </w:pPr>
      <w:bookmarkStart w:id="15" w:name="_Toc165458852"/>
      <w:r>
        <w:lastRenderedPageBreak/>
        <w:t>Sequence Diagram</w:t>
      </w:r>
      <w:bookmarkEnd w:id="15"/>
    </w:p>
    <w:p w14:paraId="089BF9AB" w14:textId="277FF736" w:rsidR="00EE1CB8" w:rsidRDefault="00807E86" w:rsidP="00EE1CB8">
      <w:r w:rsidRPr="00807E86">
        <w:rPr>
          <w:noProof/>
        </w:rPr>
        <w:drawing>
          <wp:inline distT="0" distB="0" distL="0" distR="0" wp14:anchorId="733BA410" wp14:editId="6DBDC7AB">
            <wp:extent cx="6858000" cy="5434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8D1C" w14:textId="2A116462" w:rsidR="00807E86" w:rsidRDefault="005959E0" w:rsidP="00EE1CB8">
      <w:r w:rsidRPr="005959E0">
        <w:rPr>
          <w:noProof/>
        </w:rPr>
        <w:lastRenderedPageBreak/>
        <w:drawing>
          <wp:inline distT="0" distB="0" distL="0" distR="0" wp14:anchorId="7844CE4D" wp14:editId="495BB568">
            <wp:extent cx="6858000" cy="5661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643A" w14:textId="650DF0E3" w:rsidR="005959E0" w:rsidRDefault="005959E0" w:rsidP="00EE1CB8">
      <w:r w:rsidRPr="005959E0">
        <w:rPr>
          <w:noProof/>
        </w:rPr>
        <w:lastRenderedPageBreak/>
        <w:drawing>
          <wp:inline distT="0" distB="0" distL="0" distR="0" wp14:anchorId="62DF24C8" wp14:editId="1C6CC114">
            <wp:extent cx="6858000" cy="5306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DE2B" w14:textId="77777777" w:rsidR="00950985" w:rsidRDefault="00181DCF" w:rsidP="00EE1CB8">
      <w:pPr>
        <w:rPr>
          <w:noProof/>
        </w:rPr>
      </w:pPr>
      <w:r w:rsidRPr="00181DCF">
        <w:rPr>
          <w:noProof/>
        </w:rPr>
        <w:lastRenderedPageBreak/>
        <w:drawing>
          <wp:inline distT="0" distB="0" distL="0" distR="0" wp14:anchorId="7903F503" wp14:editId="45EE1EB9">
            <wp:extent cx="6858000" cy="55041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0FE" w:rsidRPr="001A60FE">
        <w:rPr>
          <w:noProof/>
        </w:rPr>
        <w:t xml:space="preserve"> </w:t>
      </w:r>
    </w:p>
    <w:p w14:paraId="73BEFC44" w14:textId="27C7134D" w:rsidR="00181DCF" w:rsidRDefault="00950985" w:rsidP="00EE1CB8">
      <w:pPr>
        <w:rPr>
          <w:noProof/>
        </w:rPr>
      </w:pPr>
      <w:r w:rsidRPr="00950985">
        <w:rPr>
          <w:noProof/>
        </w:rPr>
        <w:lastRenderedPageBreak/>
        <w:drawing>
          <wp:inline distT="0" distB="0" distL="0" distR="0" wp14:anchorId="7613C770" wp14:editId="6FD70AD2">
            <wp:extent cx="6858000" cy="56565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985">
        <w:rPr>
          <w:noProof/>
        </w:rPr>
        <w:t xml:space="preserve"> </w:t>
      </w:r>
      <w:r w:rsidR="001A60FE" w:rsidRPr="001A60FE">
        <w:rPr>
          <w:noProof/>
        </w:rPr>
        <w:lastRenderedPageBreak/>
        <w:drawing>
          <wp:inline distT="0" distB="0" distL="0" distR="0" wp14:anchorId="0DFCF300" wp14:editId="7E3FC9DE">
            <wp:extent cx="6858000" cy="5357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0FE" w:rsidRPr="001A60FE">
        <w:rPr>
          <w:noProof/>
        </w:rPr>
        <w:t xml:space="preserve"> </w:t>
      </w:r>
      <w:r w:rsidR="001A60FE" w:rsidRPr="001A60FE">
        <w:rPr>
          <w:noProof/>
        </w:rPr>
        <w:lastRenderedPageBreak/>
        <w:drawing>
          <wp:inline distT="0" distB="0" distL="0" distR="0" wp14:anchorId="03966872" wp14:editId="7D431406">
            <wp:extent cx="6858000" cy="5529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8A2B" w14:textId="7E4BAF9C" w:rsidR="00950985" w:rsidRDefault="00B1588E" w:rsidP="00EE1CB8">
      <w:r w:rsidRPr="00B1588E">
        <w:rPr>
          <w:noProof/>
        </w:rPr>
        <w:lastRenderedPageBreak/>
        <w:drawing>
          <wp:inline distT="0" distB="0" distL="0" distR="0" wp14:anchorId="389CEB2F" wp14:editId="6D0701B6">
            <wp:extent cx="6858000" cy="5624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7C82" w14:textId="77777777" w:rsidR="007E5835" w:rsidRDefault="00AF5B38" w:rsidP="00EE1CB8">
      <w:pPr>
        <w:rPr>
          <w:noProof/>
        </w:rPr>
      </w:pPr>
      <w:r w:rsidRPr="00AF5B38">
        <w:rPr>
          <w:noProof/>
        </w:rPr>
        <w:lastRenderedPageBreak/>
        <w:drawing>
          <wp:inline distT="0" distB="0" distL="0" distR="0" wp14:anchorId="6F5EA2F0" wp14:editId="3CFB84E2">
            <wp:extent cx="6858000" cy="5450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FAC" w:rsidRPr="008C6FAC">
        <w:rPr>
          <w:noProof/>
        </w:rPr>
        <w:t xml:space="preserve"> </w:t>
      </w:r>
      <w:r w:rsidR="008C6FAC" w:rsidRPr="008C6FAC">
        <w:rPr>
          <w:noProof/>
        </w:rPr>
        <w:lastRenderedPageBreak/>
        <w:drawing>
          <wp:inline distT="0" distB="0" distL="0" distR="0" wp14:anchorId="5681DBEB" wp14:editId="69DFD507">
            <wp:extent cx="6858000" cy="56165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FAC" w:rsidRPr="008C6FAC">
        <w:rPr>
          <w:noProof/>
        </w:rPr>
        <w:t xml:space="preserve"> </w:t>
      </w:r>
    </w:p>
    <w:p w14:paraId="44BE22F9" w14:textId="77777777" w:rsidR="00E71A89" w:rsidRDefault="00E71A89" w:rsidP="00EE1CB8">
      <w:pPr>
        <w:rPr>
          <w:noProof/>
        </w:rPr>
      </w:pPr>
    </w:p>
    <w:p w14:paraId="7644B620" w14:textId="3CF95852" w:rsidR="00B1588E" w:rsidRDefault="008C6FAC" w:rsidP="00EE1CB8">
      <w:r w:rsidRPr="008C6FAC">
        <w:rPr>
          <w:noProof/>
        </w:rPr>
        <w:lastRenderedPageBreak/>
        <w:drawing>
          <wp:inline distT="0" distB="0" distL="0" distR="0" wp14:anchorId="706ADA85" wp14:editId="12B6E2E9">
            <wp:extent cx="6858000" cy="5751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A492" w14:textId="6789BCC9" w:rsidR="00E71A89" w:rsidRPr="00EE1CB8" w:rsidRDefault="00E71A89" w:rsidP="00EE1CB8">
      <w:r w:rsidRPr="00E71A89">
        <w:rPr>
          <w:noProof/>
        </w:rPr>
        <w:lastRenderedPageBreak/>
        <w:drawing>
          <wp:inline distT="0" distB="0" distL="0" distR="0" wp14:anchorId="753BE0BB" wp14:editId="60EB450F">
            <wp:extent cx="6858000" cy="5468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A89">
        <w:rPr>
          <w:noProof/>
        </w:rPr>
        <w:t xml:space="preserve"> </w:t>
      </w:r>
      <w:r w:rsidRPr="00E71A89">
        <w:rPr>
          <w:noProof/>
        </w:rPr>
        <w:lastRenderedPageBreak/>
        <w:drawing>
          <wp:inline distT="0" distB="0" distL="0" distR="0" wp14:anchorId="67683758" wp14:editId="0823D396">
            <wp:extent cx="6858000" cy="5666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1D6" w:rsidRPr="00BD61D6">
        <w:rPr>
          <w:noProof/>
        </w:rPr>
        <w:t xml:space="preserve"> </w:t>
      </w:r>
      <w:r w:rsidR="00BD61D6" w:rsidRPr="00BD61D6">
        <w:rPr>
          <w:noProof/>
        </w:rPr>
        <w:lastRenderedPageBreak/>
        <w:drawing>
          <wp:inline distT="0" distB="0" distL="0" distR="0" wp14:anchorId="6AAE5BAF" wp14:editId="7762F9C8">
            <wp:extent cx="6858000" cy="5684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1D6" w:rsidRPr="00BD61D6">
        <w:rPr>
          <w:noProof/>
        </w:rPr>
        <w:t xml:space="preserve"> </w:t>
      </w:r>
      <w:r w:rsidR="00BD61D6" w:rsidRPr="00BD61D6">
        <w:rPr>
          <w:noProof/>
        </w:rPr>
        <w:lastRenderedPageBreak/>
        <w:drawing>
          <wp:inline distT="0" distB="0" distL="0" distR="0" wp14:anchorId="4792CC5C" wp14:editId="3DAF9983">
            <wp:extent cx="6858000" cy="6441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994" w:rsidRPr="003A5994">
        <w:rPr>
          <w:noProof/>
        </w:rPr>
        <w:t xml:space="preserve"> </w:t>
      </w:r>
      <w:r w:rsidR="003A5994" w:rsidRPr="003A5994">
        <w:rPr>
          <w:noProof/>
        </w:rPr>
        <w:lastRenderedPageBreak/>
        <w:drawing>
          <wp:inline distT="0" distB="0" distL="0" distR="0" wp14:anchorId="2D96BFD7" wp14:editId="7C44A329">
            <wp:extent cx="6858000" cy="66408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AC6" w:rsidRPr="00316AC6">
        <w:rPr>
          <w:noProof/>
        </w:rPr>
        <w:t xml:space="preserve"> </w:t>
      </w:r>
      <w:r w:rsidR="00316AC6" w:rsidRPr="00316AC6">
        <w:rPr>
          <w:noProof/>
        </w:rPr>
        <w:lastRenderedPageBreak/>
        <w:drawing>
          <wp:inline distT="0" distB="0" distL="0" distR="0" wp14:anchorId="353066B1" wp14:editId="00766456">
            <wp:extent cx="6858000" cy="56330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E5F8" w14:textId="0511E1F0" w:rsidR="000A4767" w:rsidRDefault="000A4767" w:rsidP="000A4767">
      <w:pPr>
        <w:pStyle w:val="Heading2"/>
      </w:pPr>
      <w:bookmarkStart w:id="16" w:name="_Toc165458853"/>
      <w:r>
        <w:t>Collaboration Diagram</w:t>
      </w:r>
      <w:bookmarkEnd w:id="16"/>
    </w:p>
    <w:p w14:paraId="21E1F69D" w14:textId="6B45A4BA" w:rsidR="00316AC6" w:rsidRDefault="00881ED4" w:rsidP="00881ED4">
      <w:pPr>
        <w:pStyle w:val="ListParagraph"/>
        <w:numPr>
          <w:ilvl w:val="0"/>
          <w:numId w:val="47"/>
        </w:numPr>
      </w:pPr>
      <w:r>
        <w:t>Sign In</w:t>
      </w:r>
    </w:p>
    <w:p w14:paraId="23135650" w14:textId="3AB048F6" w:rsidR="0059465D" w:rsidRDefault="00B45A76" w:rsidP="0059465D">
      <w:pPr>
        <w:pStyle w:val="ListParagraph"/>
      </w:pPr>
      <w:r w:rsidRPr="00B45A76">
        <w:rPr>
          <w:noProof/>
        </w:rPr>
        <w:drawing>
          <wp:inline distT="0" distB="0" distL="0" distR="0" wp14:anchorId="17EBDA30" wp14:editId="3BB61A3F">
            <wp:extent cx="6438900" cy="24047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0FD2" w14:textId="5EEA6252" w:rsidR="00881ED4" w:rsidRDefault="00881ED4" w:rsidP="00881ED4">
      <w:pPr>
        <w:pStyle w:val="ListParagraph"/>
        <w:numPr>
          <w:ilvl w:val="0"/>
          <w:numId w:val="47"/>
        </w:numPr>
      </w:pPr>
      <w:r>
        <w:lastRenderedPageBreak/>
        <w:t>Sign Up</w:t>
      </w:r>
    </w:p>
    <w:p w14:paraId="76C98703" w14:textId="42248711" w:rsidR="00B45A76" w:rsidRDefault="00C063A7" w:rsidP="00B45A76">
      <w:pPr>
        <w:pStyle w:val="ListParagraph"/>
      </w:pPr>
      <w:r w:rsidRPr="00C063A7">
        <w:rPr>
          <w:noProof/>
        </w:rPr>
        <w:drawing>
          <wp:inline distT="0" distB="0" distL="0" distR="0" wp14:anchorId="0E5E7F7B" wp14:editId="2143A410">
            <wp:extent cx="6438900" cy="22244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1CC4" w14:textId="690A6CA0" w:rsidR="00881ED4" w:rsidRDefault="00881ED4" w:rsidP="00881ED4">
      <w:pPr>
        <w:pStyle w:val="ListParagraph"/>
        <w:numPr>
          <w:ilvl w:val="0"/>
          <w:numId w:val="47"/>
        </w:numPr>
      </w:pPr>
      <w:r>
        <w:t>Add Employee</w:t>
      </w:r>
    </w:p>
    <w:p w14:paraId="1BB850AC" w14:textId="384A0883" w:rsidR="00C063A7" w:rsidRDefault="00C063A7" w:rsidP="00C063A7">
      <w:pPr>
        <w:pStyle w:val="ListParagraph"/>
      </w:pPr>
      <w:r w:rsidRPr="00C063A7">
        <w:rPr>
          <w:noProof/>
        </w:rPr>
        <w:drawing>
          <wp:inline distT="0" distB="0" distL="0" distR="0" wp14:anchorId="0B354EFA" wp14:editId="7CD03945">
            <wp:extent cx="6416040" cy="2170430"/>
            <wp:effectExtent l="0" t="0" r="381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8BE1" w14:textId="6E156157" w:rsidR="00881ED4" w:rsidRDefault="00881ED4" w:rsidP="00881ED4">
      <w:pPr>
        <w:pStyle w:val="ListParagraph"/>
        <w:numPr>
          <w:ilvl w:val="0"/>
          <w:numId w:val="47"/>
        </w:numPr>
      </w:pPr>
      <w:r>
        <w:t>Update Employee</w:t>
      </w:r>
    </w:p>
    <w:p w14:paraId="2821FADB" w14:textId="1224FD97" w:rsidR="00C063A7" w:rsidRDefault="009A32AE" w:rsidP="00C063A7">
      <w:pPr>
        <w:pStyle w:val="ListParagraph"/>
      </w:pPr>
      <w:r w:rsidRPr="009A32AE">
        <w:rPr>
          <w:noProof/>
        </w:rPr>
        <w:drawing>
          <wp:inline distT="0" distB="0" distL="0" distR="0" wp14:anchorId="30214A38" wp14:editId="1501AE7E">
            <wp:extent cx="6431280" cy="2204720"/>
            <wp:effectExtent l="0" t="0" r="762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5B93" w14:textId="75A21E87" w:rsidR="00881ED4" w:rsidRDefault="00881ED4" w:rsidP="00881ED4">
      <w:pPr>
        <w:pStyle w:val="ListParagraph"/>
        <w:numPr>
          <w:ilvl w:val="0"/>
          <w:numId w:val="47"/>
        </w:numPr>
      </w:pPr>
      <w:r>
        <w:t>Delete Employee</w:t>
      </w:r>
    </w:p>
    <w:p w14:paraId="78038268" w14:textId="0C5BBBC9" w:rsidR="009A32AE" w:rsidRDefault="009A32AE" w:rsidP="00596B99">
      <w:pPr>
        <w:pStyle w:val="ListParagraph"/>
      </w:pPr>
      <w:r w:rsidRPr="009A32AE">
        <w:rPr>
          <w:noProof/>
        </w:rPr>
        <w:lastRenderedPageBreak/>
        <w:drawing>
          <wp:inline distT="0" distB="0" distL="0" distR="0" wp14:anchorId="3227CB4A" wp14:editId="0FBE8CE0">
            <wp:extent cx="6347460" cy="2247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BC03" w14:textId="236E1296" w:rsidR="00881ED4" w:rsidRDefault="00C64AAE" w:rsidP="00881ED4">
      <w:pPr>
        <w:pStyle w:val="ListParagraph"/>
        <w:numPr>
          <w:ilvl w:val="0"/>
          <w:numId w:val="47"/>
        </w:numPr>
      </w:pPr>
      <w:r>
        <w:t>Add Customer</w:t>
      </w:r>
    </w:p>
    <w:p w14:paraId="46DAD7B7" w14:textId="2A8A9AD0" w:rsidR="00596B99" w:rsidRDefault="009B2B0C" w:rsidP="00596B99">
      <w:pPr>
        <w:pStyle w:val="ListParagraph"/>
      </w:pPr>
      <w:r w:rsidRPr="009B2B0C">
        <w:rPr>
          <w:noProof/>
        </w:rPr>
        <w:drawing>
          <wp:inline distT="0" distB="0" distL="0" distR="0" wp14:anchorId="2261D6A9" wp14:editId="65078488">
            <wp:extent cx="6332220" cy="21831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92D0" w14:textId="5C3723AD" w:rsidR="00C64AAE" w:rsidRDefault="00C64AAE" w:rsidP="00881ED4">
      <w:pPr>
        <w:pStyle w:val="ListParagraph"/>
        <w:numPr>
          <w:ilvl w:val="0"/>
          <w:numId w:val="47"/>
        </w:numPr>
      </w:pPr>
      <w:r>
        <w:t>Update Customer</w:t>
      </w:r>
    </w:p>
    <w:p w14:paraId="25F1561B" w14:textId="5DE5CF63" w:rsidR="009B2B0C" w:rsidRDefault="00D71F32" w:rsidP="009B2B0C">
      <w:pPr>
        <w:pStyle w:val="ListParagraph"/>
      </w:pPr>
      <w:r w:rsidRPr="00D71F32">
        <w:rPr>
          <w:noProof/>
        </w:rPr>
        <w:drawing>
          <wp:inline distT="0" distB="0" distL="0" distR="0" wp14:anchorId="5451E8DF" wp14:editId="0DA4E7E1">
            <wp:extent cx="6309360" cy="21882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0DBB" w14:textId="0126196F" w:rsidR="00C64AAE" w:rsidRDefault="00C64AAE" w:rsidP="00881ED4">
      <w:pPr>
        <w:pStyle w:val="ListParagraph"/>
        <w:numPr>
          <w:ilvl w:val="0"/>
          <w:numId w:val="47"/>
        </w:numPr>
      </w:pPr>
      <w:r>
        <w:t>Delete Customer</w:t>
      </w:r>
    </w:p>
    <w:p w14:paraId="79A8832D" w14:textId="0FCB5717" w:rsidR="009B2B0C" w:rsidRDefault="00D71F32" w:rsidP="009B2B0C">
      <w:pPr>
        <w:pStyle w:val="ListParagraph"/>
      </w:pPr>
      <w:r w:rsidRPr="009B2B0C">
        <w:rPr>
          <w:noProof/>
        </w:rPr>
        <w:lastRenderedPageBreak/>
        <w:drawing>
          <wp:inline distT="0" distB="0" distL="0" distR="0" wp14:anchorId="06D8C22F" wp14:editId="5FDA67D9">
            <wp:extent cx="6339840" cy="215773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6856" w14:textId="3C0F81FB" w:rsidR="00C64AAE" w:rsidRDefault="00C64AAE" w:rsidP="00881ED4">
      <w:pPr>
        <w:pStyle w:val="ListParagraph"/>
        <w:numPr>
          <w:ilvl w:val="0"/>
          <w:numId w:val="47"/>
        </w:numPr>
      </w:pPr>
      <w:r>
        <w:t>Add Service</w:t>
      </w:r>
    </w:p>
    <w:p w14:paraId="5EB05ADF" w14:textId="2C7D25A6" w:rsidR="00D71F32" w:rsidRDefault="00BE2EAC" w:rsidP="00D71F32">
      <w:pPr>
        <w:pStyle w:val="ListParagraph"/>
      </w:pPr>
      <w:r w:rsidRPr="00BE2EAC">
        <w:rPr>
          <w:noProof/>
        </w:rPr>
        <w:drawing>
          <wp:inline distT="0" distB="0" distL="0" distR="0" wp14:anchorId="581A1EC8" wp14:editId="5A95E5C1">
            <wp:extent cx="6316980" cy="221107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E6E6" w14:textId="76FDE5B8" w:rsidR="00C64AAE" w:rsidRDefault="00C64AAE" w:rsidP="00881ED4">
      <w:pPr>
        <w:pStyle w:val="ListParagraph"/>
        <w:numPr>
          <w:ilvl w:val="0"/>
          <w:numId w:val="47"/>
        </w:numPr>
      </w:pPr>
      <w:r>
        <w:t>Update Service</w:t>
      </w:r>
    </w:p>
    <w:p w14:paraId="1B487560" w14:textId="20FB7628" w:rsidR="00BE2EAC" w:rsidRDefault="00BE2EAC" w:rsidP="00BE2EAC">
      <w:pPr>
        <w:pStyle w:val="ListParagraph"/>
      </w:pPr>
      <w:r w:rsidRPr="00BE2EAC">
        <w:rPr>
          <w:noProof/>
        </w:rPr>
        <w:drawing>
          <wp:inline distT="0" distB="0" distL="0" distR="0" wp14:anchorId="69F09A58" wp14:editId="751560F9">
            <wp:extent cx="6271260" cy="2120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9C32" w14:textId="24BDC12D" w:rsidR="00C64AAE" w:rsidRDefault="00C64AAE" w:rsidP="00881ED4">
      <w:pPr>
        <w:pStyle w:val="ListParagraph"/>
        <w:numPr>
          <w:ilvl w:val="0"/>
          <w:numId w:val="47"/>
        </w:numPr>
      </w:pPr>
      <w:r>
        <w:t>Delete Service</w:t>
      </w:r>
    </w:p>
    <w:p w14:paraId="3B8C4DC2" w14:textId="213D4ACC" w:rsidR="00BE2EAC" w:rsidRDefault="000114EE" w:rsidP="00BE2EAC">
      <w:pPr>
        <w:pStyle w:val="ListParagraph"/>
      </w:pPr>
      <w:r w:rsidRPr="000114EE">
        <w:rPr>
          <w:noProof/>
        </w:rPr>
        <w:lastRenderedPageBreak/>
        <w:drawing>
          <wp:inline distT="0" distB="0" distL="0" distR="0" wp14:anchorId="476B29C2" wp14:editId="56164052">
            <wp:extent cx="6324600" cy="21761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BAAF" w14:textId="48FBAC95" w:rsidR="00C64AAE" w:rsidRDefault="00173643" w:rsidP="00881ED4">
      <w:pPr>
        <w:pStyle w:val="ListParagraph"/>
        <w:numPr>
          <w:ilvl w:val="0"/>
          <w:numId w:val="47"/>
        </w:numPr>
      </w:pPr>
      <w:r>
        <w:t>Add Vehicle</w:t>
      </w:r>
    </w:p>
    <w:p w14:paraId="349D748B" w14:textId="0141E420" w:rsidR="000114EE" w:rsidRDefault="000114EE" w:rsidP="000114EE">
      <w:pPr>
        <w:pStyle w:val="ListParagraph"/>
      </w:pPr>
      <w:r w:rsidRPr="000114EE">
        <w:rPr>
          <w:noProof/>
        </w:rPr>
        <w:drawing>
          <wp:inline distT="0" distB="0" distL="0" distR="0" wp14:anchorId="57D95EDD" wp14:editId="7944ECB9">
            <wp:extent cx="6248400" cy="21634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EBB0" w14:textId="11CB70AB" w:rsidR="00173643" w:rsidRDefault="00173643" w:rsidP="00881ED4">
      <w:pPr>
        <w:pStyle w:val="ListParagraph"/>
        <w:numPr>
          <w:ilvl w:val="0"/>
          <w:numId w:val="47"/>
        </w:numPr>
      </w:pPr>
      <w:r>
        <w:t>Update Vehicle</w:t>
      </w:r>
    </w:p>
    <w:p w14:paraId="29EDD57E" w14:textId="52699B20" w:rsidR="000114EE" w:rsidRDefault="000114EE" w:rsidP="000114EE">
      <w:pPr>
        <w:pStyle w:val="ListParagraph"/>
      </w:pPr>
      <w:r w:rsidRPr="000114EE">
        <w:rPr>
          <w:noProof/>
        </w:rPr>
        <w:drawing>
          <wp:inline distT="0" distB="0" distL="0" distR="0" wp14:anchorId="3870FC2F" wp14:editId="3233D295">
            <wp:extent cx="6263640" cy="216154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6235" w14:textId="4A66ACB2" w:rsidR="00173643" w:rsidRDefault="00173643" w:rsidP="00881ED4">
      <w:pPr>
        <w:pStyle w:val="ListParagraph"/>
        <w:numPr>
          <w:ilvl w:val="0"/>
          <w:numId w:val="47"/>
        </w:numPr>
      </w:pPr>
      <w:r>
        <w:t>Delete Vehicle</w:t>
      </w:r>
    </w:p>
    <w:p w14:paraId="50A7E7C6" w14:textId="1EB8E3DB" w:rsidR="000114EE" w:rsidRDefault="008C0CD6" w:rsidP="000114EE">
      <w:pPr>
        <w:pStyle w:val="ListParagraph"/>
      </w:pPr>
      <w:r w:rsidRPr="008C0CD6">
        <w:rPr>
          <w:noProof/>
        </w:rPr>
        <w:lastRenderedPageBreak/>
        <w:drawing>
          <wp:inline distT="0" distB="0" distL="0" distR="0" wp14:anchorId="360A10A4" wp14:editId="617907FF">
            <wp:extent cx="6309360" cy="21951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0A08" w14:textId="31CC752C" w:rsidR="00173643" w:rsidRDefault="0059465D" w:rsidP="00881ED4">
      <w:pPr>
        <w:pStyle w:val="ListParagraph"/>
        <w:numPr>
          <w:ilvl w:val="0"/>
          <w:numId w:val="47"/>
        </w:numPr>
      </w:pPr>
      <w:r>
        <w:t>Print Bill</w:t>
      </w:r>
    </w:p>
    <w:p w14:paraId="638B5F99" w14:textId="75FFA07D" w:rsidR="008C0CD6" w:rsidRDefault="008C0CD6" w:rsidP="008C0CD6">
      <w:pPr>
        <w:pStyle w:val="ListParagraph"/>
      </w:pPr>
      <w:r w:rsidRPr="008C0CD6">
        <w:rPr>
          <w:noProof/>
        </w:rPr>
        <w:drawing>
          <wp:inline distT="0" distB="0" distL="0" distR="0" wp14:anchorId="6ABCE0EE" wp14:editId="24C5620D">
            <wp:extent cx="6286500" cy="21278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9EAB" w14:textId="601D3DB4" w:rsidR="0059465D" w:rsidRDefault="0059465D" w:rsidP="00881ED4">
      <w:pPr>
        <w:pStyle w:val="ListParagraph"/>
        <w:numPr>
          <w:ilvl w:val="0"/>
          <w:numId w:val="47"/>
        </w:numPr>
      </w:pPr>
      <w:r>
        <w:t>Calculate Revenue/Profit</w:t>
      </w:r>
    </w:p>
    <w:p w14:paraId="796B7BC2" w14:textId="21469013" w:rsidR="008C0CD6" w:rsidRDefault="00133F3C" w:rsidP="008C0CD6">
      <w:pPr>
        <w:pStyle w:val="ListParagraph"/>
      </w:pPr>
      <w:r w:rsidRPr="00133F3C">
        <w:rPr>
          <w:noProof/>
        </w:rPr>
        <w:drawing>
          <wp:inline distT="0" distB="0" distL="0" distR="0" wp14:anchorId="2B11E166" wp14:editId="3330897F">
            <wp:extent cx="6256020" cy="21742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A811" w14:textId="77777777" w:rsidR="00133F3C" w:rsidRPr="00316AC6" w:rsidRDefault="00133F3C" w:rsidP="00133F3C">
      <w:pPr>
        <w:pStyle w:val="ListParagraph"/>
      </w:pPr>
    </w:p>
    <w:p w14:paraId="45DD1032" w14:textId="429540A0" w:rsidR="002560D3" w:rsidRDefault="002560D3" w:rsidP="002560D3">
      <w:pPr>
        <w:pStyle w:val="Heading2"/>
      </w:pPr>
      <w:bookmarkStart w:id="17" w:name="_Toc165458854"/>
      <w:r>
        <w:t>Activity Diagram</w:t>
      </w:r>
      <w:bookmarkEnd w:id="17"/>
    </w:p>
    <w:p w14:paraId="6CCFA91D" w14:textId="242B1022" w:rsidR="00133F3C" w:rsidRDefault="00880ECC" w:rsidP="00880ECC">
      <w:pPr>
        <w:pStyle w:val="ListParagraph"/>
        <w:numPr>
          <w:ilvl w:val="0"/>
          <w:numId w:val="47"/>
        </w:numPr>
      </w:pPr>
      <w:r>
        <w:t>Sign In</w:t>
      </w:r>
    </w:p>
    <w:p w14:paraId="62E72619" w14:textId="4AE064D2" w:rsidR="00567982" w:rsidRDefault="00567982" w:rsidP="00567982">
      <w:pPr>
        <w:pStyle w:val="ListParagraph"/>
      </w:pPr>
      <w:r w:rsidRPr="00567982">
        <w:rPr>
          <w:noProof/>
        </w:rPr>
        <w:lastRenderedPageBreak/>
        <w:drawing>
          <wp:inline distT="0" distB="0" distL="0" distR="0" wp14:anchorId="1D88A322" wp14:editId="60D3E914">
            <wp:extent cx="6177091" cy="5052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1612" cy="50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DB66" w14:textId="0A1B2CA5" w:rsidR="00880ECC" w:rsidRDefault="00880ECC" w:rsidP="00880ECC">
      <w:pPr>
        <w:pStyle w:val="ListParagraph"/>
        <w:numPr>
          <w:ilvl w:val="0"/>
          <w:numId w:val="47"/>
        </w:numPr>
      </w:pPr>
      <w:r>
        <w:t>Sign Up</w:t>
      </w:r>
    </w:p>
    <w:p w14:paraId="750D0B49" w14:textId="397EBFAC" w:rsidR="00567982" w:rsidRDefault="009A6541" w:rsidP="00567982">
      <w:pPr>
        <w:pStyle w:val="ListParagraph"/>
      </w:pPr>
      <w:r w:rsidRPr="009A6541">
        <w:rPr>
          <w:noProof/>
        </w:rPr>
        <w:lastRenderedPageBreak/>
        <w:drawing>
          <wp:inline distT="0" distB="0" distL="0" distR="0" wp14:anchorId="4E8BFBE8" wp14:editId="7ECDD535">
            <wp:extent cx="6339840" cy="562356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E18A" w14:textId="7B0FC418" w:rsidR="00880ECC" w:rsidRDefault="00880ECC" w:rsidP="00880ECC">
      <w:pPr>
        <w:pStyle w:val="ListParagraph"/>
        <w:numPr>
          <w:ilvl w:val="0"/>
          <w:numId w:val="47"/>
        </w:numPr>
      </w:pPr>
      <w:r>
        <w:t>Add Employee</w:t>
      </w:r>
    </w:p>
    <w:p w14:paraId="65E41C77" w14:textId="32E3C503" w:rsidR="009A6541" w:rsidRDefault="009A6541" w:rsidP="009A6541">
      <w:pPr>
        <w:pStyle w:val="ListParagraph"/>
      </w:pPr>
      <w:r w:rsidRPr="009A6541">
        <w:rPr>
          <w:noProof/>
        </w:rPr>
        <w:lastRenderedPageBreak/>
        <w:drawing>
          <wp:inline distT="0" distB="0" distL="0" distR="0" wp14:anchorId="6709D815" wp14:editId="436C0462">
            <wp:extent cx="6143737" cy="6019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47796" cy="602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FAAB" w14:textId="40C859CE" w:rsidR="00880ECC" w:rsidRDefault="00880ECC" w:rsidP="00880ECC">
      <w:pPr>
        <w:pStyle w:val="ListParagraph"/>
        <w:numPr>
          <w:ilvl w:val="0"/>
          <w:numId w:val="47"/>
        </w:numPr>
      </w:pPr>
      <w:r>
        <w:t>Update Employee</w:t>
      </w:r>
    </w:p>
    <w:p w14:paraId="20AA1183" w14:textId="7411AA33" w:rsidR="009A6541" w:rsidRDefault="00C740F3" w:rsidP="009A6541">
      <w:pPr>
        <w:pStyle w:val="ListParagraph"/>
      </w:pPr>
      <w:r w:rsidRPr="00C740F3">
        <w:rPr>
          <w:noProof/>
        </w:rPr>
        <w:lastRenderedPageBreak/>
        <w:drawing>
          <wp:inline distT="0" distB="0" distL="0" distR="0" wp14:anchorId="64BB6E72" wp14:editId="0588F870">
            <wp:extent cx="5534797" cy="6373114"/>
            <wp:effectExtent l="0" t="0" r="889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10DF" w14:textId="2C69DD55" w:rsidR="00880ECC" w:rsidRDefault="00880ECC" w:rsidP="00880ECC">
      <w:pPr>
        <w:pStyle w:val="ListParagraph"/>
        <w:numPr>
          <w:ilvl w:val="0"/>
          <w:numId w:val="47"/>
        </w:numPr>
      </w:pPr>
      <w:r>
        <w:t>Delete Employee</w:t>
      </w:r>
    </w:p>
    <w:p w14:paraId="567A6DEB" w14:textId="15AD1DE3" w:rsidR="00C740F3" w:rsidRDefault="00C740F3" w:rsidP="00C740F3">
      <w:pPr>
        <w:pStyle w:val="ListParagraph"/>
      </w:pPr>
      <w:r w:rsidRPr="00C740F3">
        <w:rPr>
          <w:noProof/>
        </w:rPr>
        <w:lastRenderedPageBreak/>
        <w:drawing>
          <wp:inline distT="0" distB="0" distL="0" distR="0" wp14:anchorId="2D603FF8" wp14:editId="6082D0E7">
            <wp:extent cx="2372056" cy="5477639"/>
            <wp:effectExtent l="0" t="0" r="9525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6038" w14:textId="05B64A26" w:rsidR="00880ECC" w:rsidRDefault="00880ECC" w:rsidP="00880ECC">
      <w:pPr>
        <w:pStyle w:val="ListParagraph"/>
        <w:numPr>
          <w:ilvl w:val="0"/>
          <w:numId w:val="47"/>
        </w:numPr>
      </w:pPr>
      <w:r>
        <w:t>Add Customer</w:t>
      </w:r>
    </w:p>
    <w:p w14:paraId="138DB5AD" w14:textId="1E4BF1A7" w:rsidR="00C740F3" w:rsidRDefault="00995A3D" w:rsidP="00C740F3">
      <w:pPr>
        <w:pStyle w:val="ListParagraph"/>
      </w:pPr>
      <w:r w:rsidRPr="00995A3D">
        <w:rPr>
          <w:noProof/>
        </w:rPr>
        <w:lastRenderedPageBreak/>
        <w:drawing>
          <wp:inline distT="0" distB="0" distL="0" distR="0" wp14:anchorId="62826590" wp14:editId="1D94E3FD">
            <wp:extent cx="6253209" cy="62255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59161" cy="623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4389" w14:textId="3074BE9F" w:rsidR="00880ECC" w:rsidRDefault="00880ECC" w:rsidP="00880ECC">
      <w:pPr>
        <w:pStyle w:val="ListParagraph"/>
        <w:numPr>
          <w:ilvl w:val="0"/>
          <w:numId w:val="47"/>
        </w:numPr>
      </w:pPr>
      <w:r>
        <w:t>Update Customer</w:t>
      </w:r>
    </w:p>
    <w:p w14:paraId="24D3B9A6" w14:textId="4323AD28" w:rsidR="00995A3D" w:rsidRDefault="001322E4" w:rsidP="00995A3D">
      <w:pPr>
        <w:pStyle w:val="ListParagraph"/>
      </w:pPr>
      <w:r w:rsidRPr="001322E4">
        <w:rPr>
          <w:noProof/>
        </w:rPr>
        <w:lastRenderedPageBreak/>
        <w:drawing>
          <wp:inline distT="0" distB="0" distL="0" distR="0" wp14:anchorId="4AB6BC9C" wp14:editId="5F6E87C8">
            <wp:extent cx="5068007" cy="6449325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2373" w14:textId="6BE9CD7D" w:rsidR="00880ECC" w:rsidRDefault="00880ECC" w:rsidP="00880ECC">
      <w:pPr>
        <w:pStyle w:val="ListParagraph"/>
        <w:numPr>
          <w:ilvl w:val="0"/>
          <w:numId w:val="47"/>
        </w:numPr>
      </w:pPr>
      <w:r>
        <w:t>Delete Customer</w:t>
      </w:r>
    </w:p>
    <w:p w14:paraId="1A54E8E0" w14:textId="07D7CFAE" w:rsidR="001322E4" w:rsidRDefault="001322E4" w:rsidP="001322E4">
      <w:pPr>
        <w:pStyle w:val="ListParagraph"/>
      </w:pPr>
      <w:r w:rsidRPr="001322E4">
        <w:rPr>
          <w:noProof/>
        </w:rPr>
        <w:lastRenderedPageBreak/>
        <w:drawing>
          <wp:inline distT="0" distB="0" distL="0" distR="0" wp14:anchorId="7D46EBF9" wp14:editId="24D79E47">
            <wp:extent cx="2238687" cy="5134692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E1A4" w14:textId="7D3DC211" w:rsidR="00880ECC" w:rsidRDefault="00880ECC" w:rsidP="00880ECC">
      <w:pPr>
        <w:pStyle w:val="ListParagraph"/>
        <w:numPr>
          <w:ilvl w:val="0"/>
          <w:numId w:val="47"/>
        </w:numPr>
      </w:pPr>
      <w:r>
        <w:t>Add Service</w:t>
      </w:r>
    </w:p>
    <w:p w14:paraId="6C2726CD" w14:textId="19327E53" w:rsidR="001322E4" w:rsidRDefault="00634CEB" w:rsidP="001322E4">
      <w:pPr>
        <w:pStyle w:val="ListParagraph"/>
      </w:pPr>
      <w:r w:rsidRPr="00634CEB">
        <w:rPr>
          <w:noProof/>
        </w:rPr>
        <w:lastRenderedPageBreak/>
        <w:drawing>
          <wp:inline distT="0" distB="0" distL="0" distR="0" wp14:anchorId="4124FCCF" wp14:editId="609B6E89">
            <wp:extent cx="6188757" cy="592836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5673" cy="59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C416" w14:textId="282876BA" w:rsidR="00880ECC" w:rsidRDefault="00880ECC" w:rsidP="00880ECC">
      <w:pPr>
        <w:pStyle w:val="ListParagraph"/>
        <w:numPr>
          <w:ilvl w:val="0"/>
          <w:numId w:val="47"/>
        </w:numPr>
      </w:pPr>
      <w:r>
        <w:t>Update Service</w:t>
      </w:r>
    </w:p>
    <w:p w14:paraId="5A6EC7A7" w14:textId="207BF272" w:rsidR="00634CEB" w:rsidRDefault="00634CEB" w:rsidP="00634CEB">
      <w:pPr>
        <w:pStyle w:val="ListParagraph"/>
      </w:pPr>
      <w:r w:rsidRPr="00634CEB">
        <w:rPr>
          <w:noProof/>
        </w:rPr>
        <w:lastRenderedPageBreak/>
        <w:drawing>
          <wp:inline distT="0" distB="0" distL="0" distR="0" wp14:anchorId="4E10CBD7" wp14:editId="7568DB6E">
            <wp:extent cx="5106113" cy="643979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8AF5" w14:textId="3C7F5E06" w:rsidR="00880ECC" w:rsidRDefault="00880ECC" w:rsidP="00880ECC">
      <w:pPr>
        <w:pStyle w:val="ListParagraph"/>
        <w:numPr>
          <w:ilvl w:val="0"/>
          <w:numId w:val="47"/>
        </w:numPr>
      </w:pPr>
      <w:r>
        <w:t>Delete Service</w:t>
      </w:r>
    </w:p>
    <w:p w14:paraId="54732DB9" w14:textId="31752C8D" w:rsidR="00634CEB" w:rsidRDefault="00634CEB" w:rsidP="00634CEB">
      <w:pPr>
        <w:pStyle w:val="ListParagraph"/>
      </w:pPr>
      <w:r w:rsidRPr="00634CEB">
        <w:rPr>
          <w:noProof/>
        </w:rPr>
        <w:lastRenderedPageBreak/>
        <w:drawing>
          <wp:inline distT="0" distB="0" distL="0" distR="0" wp14:anchorId="773AEDB2" wp14:editId="2ABDB9A8">
            <wp:extent cx="1838582" cy="5420481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4E1B" w14:textId="3E867105" w:rsidR="00880ECC" w:rsidRDefault="00670118" w:rsidP="00880ECC">
      <w:pPr>
        <w:pStyle w:val="ListParagraph"/>
        <w:numPr>
          <w:ilvl w:val="0"/>
          <w:numId w:val="47"/>
        </w:numPr>
      </w:pPr>
      <w:r>
        <w:t>Add Vehicle</w:t>
      </w:r>
    </w:p>
    <w:p w14:paraId="3FB66200" w14:textId="1750243A" w:rsidR="00634CEB" w:rsidRDefault="0096677B" w:rsidP="00634CEB">
      <w:pPr>
        <w:pStyle w:val="ListParagraph"/>
      </w:pPr>
      <w:r w:rsidRPr="0096677B">
        <w:rPr>
          <w:noProof/>
        </w:rPr>
        <w:lastRenderedPageBreak/>
        <w:drawing>
          <wp:inline distT="0" distB="0" distL="0" distR="0" wp14:anchorId="788A7BB1" wp14:editId="4B10F629">
            <wp:extent cx="6106459" cy="7437120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0328" cy="74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EF5D" w14:textId="71F8856C" w:rsidR="00670118" w:rsidRDefault="00670118" w:rsidP="00880ECC">
      <w:pPr>
        <w:pStyle w:val="ListParagraph"/>
        <w:numPr>
          <w:ilvl w:val="0"/>
          <w:numId w:val="47"/>
        </w:numPr>
      </w:pPr>
      <w:r>
        <w:t>Update Vehicle</w:t>
      </w:r>
    </w:p>
    <w:p w14:paraId="54F81EED" w14:textId="27E3FFF4" w:rsidR="0096677B" w:rsidRDefault="007A4DA6" w:rsidP="0096677B">
      <w:pPr>
        <w:pStyle w:val="ListParagraph"/>
      </w:pPr>
      <w:r w:rsidRPr="007A4DA6">
        <w:rPr>
          <w:noProof/>
        </w:rPr>
        <w:lastRenderedPageBreak/>
        <w:drawing>
          <wp:inline distT="0" distB="0" distL="0" distR="0" wp14:anchorId="70DEEE9B" wp14:editId="3374AEA4">
            <wp:extent cx="3458058" cy="6392167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CB93" w14:textId="018F397E" w:rsidR="00670118" w:rsidRDefault="00670118" w:rsidP="00880ECC">
      <w:pPr>
        <w:pStyle w:val="ListParagraph"/>
        <w:numPr>
          <w:ilvl w:val="0"/>
          <w:numId w:val="47"/>
        </w:numPr>
      </w:pPr>
      <w:r>
        <w:t>Delete Vehicle</w:t>
      </w:r>
    </w:p>
    <w:p w14:paraId="5EA64334" w14:textId="1C6D5AC3" w:rsidR="007A4DA6" w:rsidRDefault="00077486" w:rsidP="007A4DA6">
      <w:pPr>
        <w:pStyle w:val="ListParagraph"/>
      </w:pPr>
      <w:r w:rsidRPr="00077486">
        <w:rPr>
          <w:noProof/>
        </w:rPr>
        <w:lastRenderedPageBreak/>
        <w:drawing>
          <wp:inline distT="0" distB="0" distL="0" distR="0" wp14:anchorId="2A3F9A6C" wp14:editId="6513E1D2">
            <wp:extent cx="1695687" cy="566816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98B1" w14:textId="169D0918" w:rsidR="00670118" w:rsidRDefault="00077486" w:rsidP="00880ECC">
      <w:pPr>
        <w:pStyle w:val="ListParagraph"/>
        <w:numPr>
          <w:ilvl w:val="0"/>
          <w:numId w:val="47"/>
        </w:numPr>
      </w:pPr>
      <w:r>
        <w:t>Check Report</w:t>
      </w:r>
    </w:p>
    <w:p w14:paraId="7A5D50A3" w14:textId="3D17B320" w:rsidR="00077486" w:rsidRDefault="00FF4FB3" w:rsidP="00077486">
      <w:pPr>
        <w:pStyle w:val="ListParagraph"/>
      </w:pPr>
      <w:r w:rsidRPr="00FF4FB3">
        <w:rPr>
          <w:noProof/>
        </w:rPr>
        <w:lastRenderedPageBreak/>
        <w:drawing>
          <wp:inline distT="0" distB="0" distL="0" distR="0" wp14:anchorId="513FAAF7" wp14:editId="128EA57E">
            <wp:extent cx="5401429" cy="6525536"/>
            <wp:effectExtent l="0" t="0" r="889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9B96" w14:textId="1CC32FCD" w:rsidR="00670118" w:rsidRDefault="00670118" w:rsidP="00880ECC">
      <w:pPr>
        <w:pStyle w:val="ListParagraph"/>
        <w:numPr>
          <w:ilvl w:val="0"/>
          <w:numId w:val="47"/>
        </w:numPr>
      </w:pPr>
      <w:r>
        <w:t>Calculate Revenue/Profit</w:t>
      </w:r>
    </w:p>
    <w:p w14:paraId="23474DDF" w14:textId="09927E6A" w:rsidR="00FF4FB3" w:rsidRDefault="00FF4FB3" w:rsidP="00FF4FB3">
      <w:pPr>
        <w:pStyle w:val="ListParagraph"/>
      </w:pPr>
      <w:r w:rsidRPr="00FF4FB3">
        <w:rPr>
          <w:noProof/>
        </w:rPr>
        <w:lastRenderedPageBreak/>
        <w:drawing>
          <wp:inline distT="0" distB="0" distL="0" distR="0" wp14:anchorId="54085AB5" wp14:editId="5F8CC66A">
            <wp:extent cx="3458058" cy="602064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CE38" w14:textId="6E7FF6A8" w:rsidR="00670118" w:rsidRDefault="00567982" w:rsidP="00880ECC">
      <w:pPr>
        <w:pStyle w:val="ListParagraph"/>
        <w:numPr>
          <w:ilvl w:val="0"/>
          <w:numId w:val="47"/>
        </w:numPr>
      </w:pPr>
      <w:r>
        <w:t>Change Company Info</w:t>
      </w:r>
    </w:p>
    <w:p w14:paraId="5EF91521" w14:textId="46520D30" w:rsidR="008B173E" w:rsidRDefault="008B173E" w:rsidP="008B173E">
      <w:pPr>
        <w:pStyle w:val="ListParagraph"/>
      </w:pPr>
      <w:r w:rsidRPr="008B173E">
        <w:rPr>
          <w:noProof/>
        </w:rPr>
        <w:lastRenderedPageBreak/>
        <w:drawing>
          <wp:inline distT="0" distB="0" distL="0" distR="0" wp14:anchorId="54D0C2C7" wp14:editId="67CD2C0D">
            <wp:extent cx="3381847" cy="565864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2F78" w14:textId="6EEA316F" w:rsidR="008E6AED" w:rsidRDefault="008E6AED" w:rsidP="00880ECC">
      <w:pPr>
        <w:pStyle w:val="ListParagraph"/>
        <w:numPr>
          <w:ilvl w:val="0"/>
          <w:numId w:val="47"/>
        </w:numPr>
      </w:pPr>
      <w:r>
        <w:t>Calculate Print Profit Receipt</w:t>
      </w:r>
    </w:p>
    <w:p w14:paraId="42348A28" w14:textId="638737A1" w:rsidR="008E6AED" w:rsidRDefault="008E6AED" w:rsidP="008E6AED">
      <w:pPr>
        <w:pStyle w:val="ListParagraph"/>
      </w:pPr>
      <w:r w:rsidRPr="008E6AED">
        <w:rPr>
          <w:noProof/>
        </w:rPr>
        <w:lastRenderedPageBreak/>
        <w:drawing>
          <wp:inline distT="0" distB="0" distL="0" distR="0" wp14:anchorId="556E140C" wp14:editId="7B03F429">
            <wp:extent cx="3610479" cy="5906324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9413" w14:textId="77777777" w:rsidR="00FF4FB3" w:rsidRPr="00133F3C" w:rsidRDefault="00FF4FB3" w:rsidP="00FF4FB3">
      <w:pPr>
        <w:pStyle w:val="ListParagraph"/>
      </w:pPr>
    </w:p>
    <w:p w14:paraId="533EF151" w14:textId="7ADD300E" w:rsidR="00FF5871" w:rsidRDefault="00FF5871" w:rsidP="00FF5871">
      <w:pPr>
        <w:pStyle w:val="Heading2"/>
      </w:pPr>
      <w:bookmarkStart w:id="18" w:name="_Toc165458855"/>
      <w:r>
        <w:t>State Machine Diagram</w:t>
      </w:r>
      <w:bookmarkEnd w:id="18"/>
    </w:p>
    <w:p w14:paraId="41707874" w14:textId="1943F9C7" w:rsidR="008368B7" w:rsidRDefault="00D07E95" w:rsidP="00D07E95">
      <w:pPr>
        <w:pStyle w:val="ListParagraph"/>
        <w:numPr>
          <w:ilvl w:val="0"/>
          <w:numId w:val="47"/>
        </w:numPr>
      </w:pPr>
      <w:r>
        <w:t>Employee</w:t>
      </w:r>
    </w:p>
    <w:p w14:paraId="29A59E5A" w14:textId="77D02AF5" w:rsidR="00D07E95" w:rsidRDefault="00D07E95" w:rsidP="00D07E95">
      <w:pPr>
        <w:pStyle w:val="ListParagraph"/>
      </w:pPr>
      <w:r w:rsidRPr="00D07E95">
        <w:rPr>
          <w:noProof/>
        </w:rPr>
        <w:lastRenderedPageBreak/>
        <w:drawing>
          <wp:inline distT="0" distB="0" distL="0" distR="0" wp14:anchorId="080CE8F3" wp14:editId="72517423">
            <wp:extent cx="4258269" cy="649695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281B" w14:textId="4377438E" w:rsidR="00D07E95" w:rsidRDefault="00D07E95" w:rsidP="00D07E95">
      <w:pPr>
        <w:pStyle w:val="ListParagraph"/>
        <w:numPr>
          <w:ilvl w:val="0"/>
          <w:numId w:val="47"/>
        </w:numPr>
      </w:pPr>
      <w:r>
        <w:t>Service</w:t>
      </w:r>
    </w:p>
    <w:p w14:paraId="635FD9D6" w14:textId="00878754" w:rsidR="00B12E28" w:rsidRDefault="00B12E28" w:rsidP="00B12E28">
      <w:pPr>
        <w:pStyle w:val="ListParagraph"/>
      </w:pPr>
      <w:r w:rsidRPr="00B12E28">
        <w:rPr>
          <w:noProof/>
        </w:rPr>
        <w:lastRenderedPageBreak/>
        <w:drawing>
          <wp:inline distT="0" distB="0" distL="0" distR="0" wp14:anchorId="6A5F3F69" wp14:editId="63108B31">
            <wp:extent cx="4439270" cy="688753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CBB0" w14:textId="5BC84C62" w:rsidR="00D07E95" w:rsidRDefault="00D07E95" w:rsidP="00D07E95">
      <w:pPr>
        <w:pStyle w:val="ListParagraph"/>
        <w:numPr>
          <w:ilvl w:val="0"/>
          <w:numId w:val="47"/>
        </w:numPr>
      </w:pPr>
      <w:r>
        <w:t>Vehicle</w:t>
      </w:r>
    </w:p>
    <w:p w14:paraId="25A7E661" w14:textId="3EF6CF6D" w:rsidR="00B12E28" w:rsidRDefault="00B12E28" w:rsidP="00B12E28">
      <w:pPr>
        <w:pStyle w:val="ListParagraph"/>
      </w:pPr>
      <w:r w:rsidRPr="00B12E28">
        <w:rPr>
          <w:noProof/>
        </w:rPr>
        <w:lastRenderedPageBreak/>
        <w:drawing>
          <wp:inline distT="0" distB="0" distL="0" distR="0" wp14:anchorId="1D8065E3" wp14:editId="61D16E69">
            <wp:extent cx="4334480" cy="6477904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A5D3" w14:textId="26EE3AE4" w:rsidR="00D07E95" w:rsidRDefault="00D07E95" w:rsidP="00D07E95">
      <w:pPr>
        <w:pStyle w:val="ListParagraph"/>
        <w:numPr>
          <w:ilvl w:val="0"/>
          <w:numId w:val="47"/>
        </w:numPr>
      </w:pPr>
      <w:r>
        <w:t>Customer</w:t>
      </w:r>
    </w:p>
    <w:p w14:paraId="309D111E" w14:textId="6175F90E" w:rsidR="00B12E28" w:rsidRPr="008368B7" w:rsidRDefault="00B12E28" w:rsidP="00B12E28">
      <w:pPr>
        <w:pStyle w:val="ListParagraph"/>
      </w:pPr>
      <w:r w:rsidRPr="00B12E28">
        <w:rPr>
          <w:noProof/>
        </w:rPr>
        <w:lastRenderedPageBreak/>
        <w:drawing>
          <wp:inline distT="0" distB="0" distL="0" distR="0" wp14:anchorId="05E07A23" wp14:editId="0FBA4159">
            <wp:extent cx="4610743" cy="661127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5C5B" w14:textId="72885260" w:rsidR="004418E5" w:rsidRDefault="004418E5" w:rsidP="004418E5">
      <w:pPr>
        <w:pStyle w:val="Heading2"/>
      </w:pPr>
      <w:bookmarkStart w:id="19" w:name="_Toc165458856"/>
      <w:r>
        <w:lastRenderedPageBreak/>
        <w:t>Component Diagram</w:t>
      </w:r>
      <w:bookmarkEnd w:id="19"/>
    </w:p>
    <w:p w14:paraId="409E142C" w14:textId="020C0797" w:rsidR="004418E5" w:rsidRDefault="004418E5" w:rsidP="004418E5">
      <w:r w:rsidRPr="004418E5">
        <w:rPr>
          <w:noProof/>
        </w:rPr>
        <w:drawing>
          <wp:inline distT="0" distB="0" distL="0" distR="0" wp14:anchorId="228BD897" wp14:editId="6A00DD31">
            <wp:extent cx="4961050" cy="424470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ED38" w14:textId="2E400712" w:rsidR="00D554BC" w:rsidRDefault="00D554BC" w:rsidP="00D554BC">
      <w:pPr>
        <w:pStyle w:val="Heading2"/>
      </w:pPr>
      <w:bookmarkStart w:id="20" w:name="_Toc165458857"/>
      <w:r>
        <w:lastRenderedPageBreak/>
        <w:t>Package Diagram</w:t>
      </w:r>
      <w:bookmarkEnd w:id="20"/>
    </w:p>
    <w:p w14:paraId="0AB2302B" w14:textId="1AE90E14" w:rsidR="00D554BC" w:rsidRDefault="00222D25" w:rsidP="00D554BC">
      <w:r w:rsidRPr="00222D25">
        <w:rPr>
          <w:noProof/>
        </w:rPr>
        <w:drawing>
          <wp:inline distT="0" distB="0" distL="0" distR="0" wp14:anchorId="79CDE1C4" wp14:editId="6A5B0780">
            <wp:extent cx="5692633" cy="4587638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3B09" w14:textId="77777777" w:rsidR="00222D25" w:rsidRDefault="00222D25" w:rsidP="00D554BC"/>
    <w:p w14:paraId="64D99FA7" w14:textId="5F99BAF4" w:rsidR="00222D25" w:rsidRDefault="000D61B6" w:rsidP="000D61B6">
      <w:pPr>
        <w:pStyle w:val="Heading2"/>
      </w:pPr>
      <w:bookmarkStart w:id="21" w:name="_Toc165458858"/>
      <w:r>
        <w:t>Deployment Diagram</w:t>
      </w:r>
      <w:bookmarkEnd w:id="21"/>
    </w:p>
    <w:p w14:paraId="268BC415" w14:textId="2E309A88" w:rsidR="000D61B6" w:rsidRPr="000D61B6" w:rsidRDefault="000D61B6" w:rsidP="000D61B6">
      <w:r w:rsidRPr="000D61B6">
        <w:rPr>
          <w:noProof/>
        </w:rPr>
        <w:drawing>
          <wp:inline distT="0" distB="0" distL="0" distR="0" wp14:anchorId="19A51D97" wp14:editId="4B72C403">
            <wp:extent cx="6858000" cy="2365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1B6" w:rsidRPr="000D61B6" w:rsidSect="00EE2331">
      <w:pgSz w:w="12240" w:h="15840" w:code="1"/>
      <w:pgMar w:top="720" w:right="720" w:bottom="72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917D32" w14:textId="77777777" w:rsidR="00EE2331" w:rsidRDefault="00EE2331" w:rsidP="00A91D75">
      <w:r>
        <w:separator/>
      </w:r>
    </w:p>
  </w:endnote>
  <w:endnote w:type="continuationSeparator" w:id="0">
    <w:p w14:paraId="438CB17D" w14:textId="77777777" w:rsidR="00EE2331" w:rsidRDefault="00EE2331" w:rsidP="00A91D75">
      <w:r>
        <w:continuationSeparator/>
      </w:r>
    </w:p>
  </w:endnote>
  <w:endnote w:type="continuationNotice" w:id="1">
    <w:p w14:paraId="1AA3DC03" w14:textId="77777777" w:rsidR="00EE2331" w:rsidRDefault="00EE233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5E5A78" w14:textId="77777777" w:rsidR="00EE2331" w:rsidRDefault="00EE2331" w:rsidP="00A91D75">
      <w:r>
        <w:separator/>
      </w:r>
    </w:p>
  </w:footnote>
  <w:footnote w:type="continuationSeparator" w:id="0">
    <w:p w14:paraId="3CF3CDCC" w14:textId="77777777" w:rsidR="00EE2331" w:rsidRDefault="00EE2331" w:rsidP="00A91D75">
      <w:r>
        <w:continuationSeparator/>
      </w:r>
    </w:p>
  </w:footnote>
  <w:footnote w:type="continuationNotice" w:id="1">
    <w:p w14:paraId="36E643BD" w14:textId="77777777" w:rsidR="00EE2331" w:rsidRDefault="00EE2331">
      <w:pPr>
        <w:spacing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00DBF05"/>
    <w:multiLevelType w:val="singleLevel"/>
    <w:tmpl w:val="800DBF05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97256B17"/>
    <w:multiLevelType w:val="singleLevel"/>
    <w:tmpl w:val="97256B17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9811B06F"/>
    <w:multiLevelType w:val="singleLevel"/>
    <w:tmpl w:val="9811B06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3" w15:restartNumberingAfterBreak="0">
    <w:nsid w:val="9C8AC8EF"/>
    <w:multiLevelType w:val="multilevel"/>
    <w:tmpl w:val="9C8AC8EF"/>
    <w:lvl w:ilvl="0">
      <w:start w:val="1"/>
      <w:numFmt w:val="decimal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85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51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17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683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149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15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081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547" w:hanging="360"/>
      </w:pPr>
      <w:rPr>
        <w:lang w:val="en-US" w:eastAsia="en-US" w:bidi="ar-SA"/>
      </w:rPr>
    </w:lvl>
  </w:abstractNum>
  <w:abstractNum w:abstractNumId="4" w15:restartNumberingAfterBreak="0">
    <w:nsid w:val="9DE4F8B3"/>
    <w:multiLevelType w:val="singleLevel"/>
    <w:tmpl w:val="9DE4F8B3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5" w15:restartNumberingAfterBreak="0">
    <w:nsid w:val="A1C17E17"/>
    <w:multiLevelType w:val="singleLevel"/>
    <w:tmpl w:val="A1C17E17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6" w15:restartNumberingAfterBreak="0">
    <w:nsid w:val="A1FE019A"/>
    <w:multiLevelType w:val="singleLevel"/>
    <w:tmpl w:val="A1FE019A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7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89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58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27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696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165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34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103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572" w:hanging="360"/>
      </w:pPr>
      <w:rPr>
        <w:lang w:val="en-US" w:eastAsia="en-US" w:bidi="ar-SA"/>
      </w:rPr>
    </w:lvl>
  </w:abstractNum>
  <w:abstractNum w:abstractNumId="8" w15:restartNumberingAfterBreak="0">
    <w:nsid w:val="B2B85C4C"/>
    <w:multiLevelType w:val="singleLevel"/>
    <w:tmpl w:val="B2B85C4C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</w:lvl>
  </w:abstractNum>
  <w:abstractNum w:abstractNumId="9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86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53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20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687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154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21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088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555" w:hanging="360"/>
      </w:pPr>
      <w:rPr>
        <w:lang w:val="en-US" w:eastAsia="en-US" w:bidi="ar-SA"/>
      </w:rPr>
    </w:lvl>
  </w:abstractNum>
  <w:abstractNum w:abstractNumId="10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86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53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20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687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154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21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088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555" w:hanging="360"/>
      </w:pPr>
      <w:rPr>
        <w:lang w:val="en-US" w:eastAsia="en-US" w:bidi="ar-SA"/>
      </w:rPr>
    </w:lvl>
  </w:abstractNum>
  <w:abstractNum w:abstractNumId="11" w15:restartNumberingAfterBreak="0">
    <w:nsid w:val="C7CF1C59"/>
    <w:multiLevelType w:val="singleLevel"/>
    <w:tmpl w:val="C7CF1C59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2" w15:restartNumberingAfterBreak="0">
    <w:nsid w:val="C9B73DF3"/>
    <w:multiLevelType w:val="singleLevel"/>
    <w:tmpl w:val="C9B73DF3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3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431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042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654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3265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877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4488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5099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5711" w:hanging="360"/>
      </w:pPr>
      <w:rPr>
        <w:lang w:val="en-US" w:eastAsia="en-US" w:bidi="ar-SA"/>
      </w:rPr>
    </w:lvl>
  </w:abstractNum>
  <w:abstractNum w:abstractNumId="14" w15:restartNumberingAfterBreak="0">
    <w:nsid w:val="D7F9FE59"/>
    <w:multiLevelType w:val="multilevel"/>
    <w:tmpl w:val="D7F9FE59"/>
    <w:lvl w:ilvl="0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98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77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56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735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214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93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172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651" w:hanging="360"/>
      </w:pPr>
      <w:rPr>
        <w:lang w:val="en-US" w:eastAsia="en-US" w:bidi="ar-SA"/>
      </w:rPr>
    </w:lvl>
  </w:abstractNum>
  <w:abstractNum w:abstractNumId="15" w15:restartNumberingAfterBreak="0">
    <w:nsid w:val="F04933BE"/>
    <w:multiLevelType w:val="singleLevel"/>
    <w:tmpl w:val="F04933BE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6" w15:restartNumberingAfterBreak="0">
    <w:nsid w:val="F5A4A9D3"/>
    <w:multiLevelType w:val="singleLevel"/>
    <w:tmpl w:val="F5A4A9D3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7" w15:restartNumberingAfterBreak="0">
    <w:nsid w:val="FFCB1FBA"/>
    <w:multiLevelType w:val="singleLevel"/>
    <w:tmpl w:val="FFCB1FBA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</w:lvl>
  </w:abstractNum>
  <w:abstractNum w:abstractNumId="18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716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612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508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404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300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196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092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988" w:hanging="360"/>
      </w:pPr>
      <w:rPr>
        <w:lang w:val="en-US" w:eastAsia="en-US" w:bidi="ar-SA"/>
      </w:rPr>
    </w:lvl>
  </w:abstractNum>
  <w:abstractNum w:abstractNumId="19" w15:restartNumberingAfterBreak="0">
    <w:nsid w:val="0E640482"/>
    <w:multiLevelType w:val="multilevel"/>
    <w:tmpl w:val="0E640482"/>
    <w:lvl w:ilvl="0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89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58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27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696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165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34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103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572" w:hanging="360"/>
      </w:pPr>
      <w:rPr>
        <w:lang w:val="en-US" w:eastAsia="en-US" w:bidi="ar-SA"/>
      </w:rPr>
    </w:lvl>
  </w:abstractNum>
  <w:abstractNum w:abstractNumId="20" w15:restartNumberingAfterBreak="0">
    <w:nsid w:val="0FD626EE"/>
    <w:multiLevelType w:val="hybridMultilevel"/>
    <w:tmpl w:val="4252B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156BC8"/>
    <w:multiLevelType w:val="hybridMultilevel"/>
    <w:tmpl w:val="BFA22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B0E75AE"/>
    <w:multiLevelType w:val="singleLevel"/>
    <w:tmpl w:val="1B0E75AE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3" w15:restartNumberingAfterBreak="0">
    <w:nsid w:val="1C8929C5"/>
    <w:multiLevelType w:val="singleLevel"/>
    <w:tmpl w:val="1C8929C5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4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98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77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56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735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214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93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172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651" w:hanging="360"/>
      </w:pPr>
      <w:rPr>
        <w:lang w:val="en-US" w:eastAsia="en-US" w:bidi="ar-SA"/>
      </w:rPr>
    </w:lvl>
  </w:abstractNum>
  <w:abstractNum w:abstractNumId="26" w15:restartNumberingAfterBreak="0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82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44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06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669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131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593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056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518" w:hanging="360"/>
      </w:pPr>
      <w:rPr>
        <w:lang w:val="en-US" w:eastAsia="en-US" w:bidi="ar-SA"/>
      </w:rPr>
    </w:lvl>
  </w:abstractNum>
  <w:abstractNum w:abstractNumId="27" w15:restartNumberingAfterBreak="0">
    <w:nsid w:val="27A46C5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28D3834C"/>
    <w:multiLevelType w:val="singleLevel"/>
    <w:tmpl w:val="28D3834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9" w15:restartNumberingAfterBreak="0">
    <w:nsid w:val="291F40A7"/>
    <w:multiLevelType w:val="multilevel"/>
    <w:tmpl w:val="0AFA7F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2A8F537B"/>
    <w:multiLevelType w:val="multilevel"/>
    <w:tmpl w:val="2A8F537B"/>
    <w:lvl w:ilvl="0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84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48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12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676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141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05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069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533" w:hanging="360"/>
      </w:pPr>
      <w:rPr>
        <w:lang w:val="en-US" w:eastAsia="en-US" w:bidi="ar-SA"/>
      </w:rPr>
    </w:lvl>
  </w:abstractNum>
  <w:abstractNum w:abstractNumId="31" w15:restartNumberingAfterBreak="0">
    <w:nsid w:val="382F261E"/>
    <w:multiLevelType w:val="multilevel"/>
    <w:tmpl w:val="127431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388D498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395411C7"/>
    <w:multiLevelType w:val="singleLevel"/>
    <w:tmpl w:val="395411C7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4" w15:restartNumberingAfterBreak="0">
    <w:nsid w:val="46A08BB8"/>
    <w:multiLevelType w:val="multilevel"/>
    <w:tmpl w:val="46A08BB8"/>
    <w:lvl w:ilvl="0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89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58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27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696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165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34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103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572" w:hanging="360"/>
      </w:pPr>
      <w:rPr>
        <w:lang w:val="en-US" w:eastAsia="en-US" w:bidi="ar-SA"/>
      </w:rPr>
    </w:lvl>
  </w:abstractNum>
  <w:abstractNum w:abstractNumId="35" w15:restartNumberingAfterBreak="0">
    <w:nsid w:val="4C1BAE26"/>
    <w:multiLevelType w:val="multilevel"/>
    <w:tmpl w:val="4C1BAE26"/>
    <w:lvl w:ilvl="0">
      <w:start w:val="1"/>
      <w:numFmt w:val="decimal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85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51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17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683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149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15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081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547" w:hanging="360"/>
      </w:pPr>
      <w:rPr>
        <w:lang w:val="en-US" w:eastAsia="en-US" w:bidi="ar-SA"/>
      </w:rPr>
    </w:lvl>
  </w:abstractNum>
  <w:abstractNum w:abstractNumId="36" w15:restartNumberingAfterBreak="0">
    <w:nsid w:val="4CA23D31"/>
    <w:multiLevelType w:val="singleLevel"/>
    <w:tmpl w:val="4CA23D31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7" w15:restartNumberingAfterBreak="0">
    <w:nsid w:val="527F1E28"/>
    <w:multiLevelType w:val="singleLevel"/>
    <w:tmpl w:val="527F1E2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8" w15:restartNumberingAfterBreak="0">
    <w:nsid w:val="53F8FE21"/>
    <w:multiLevelType w:val="singleLevel"/>
    <w:tmpl w:val="53F8FE21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9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431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042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654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3265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877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4488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5099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5711" w:hanging="360"/>
      </w:pPr>
      <w:rPr>
        <w:lang w:val="en-US" w:eastAsia="en-US" w:bidi="ar-SA"/>
      </w:rPr>
    </w:lvl>
  </w:abstractNum>
  <w:abstractNum w:abstractNumId="40" w15:restartNumberingAfterBreak="0">
    <w:nsid w:val="5AFF25AC"/>
    <w:multiLevelType w:val="hybridMultilevel"/>
    <w:tmpl w:val="E702D5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0382F6E"/>
    <w:multiLevelType w:val="multilevel"/>
    <w:tmpl w:val="60382F6E"/>
    <w:lvl w:ilvl="0">
      <w:start w:val="1"/>
      <w:numFmt w:val="decimal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85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51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17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683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149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15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081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547" w:hanging="360"/>
      </w:pPr>
      <w:rPr>
        <w:lang w:val="en-US" w:eastAsia="en-US" w:bidi="ar-SA"/>
      </w:rPr>
    </w:lvl>
  </w:abstractNum>
  <w:abstractNum w:abstractNumId="42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43" w15:restartNumberingAfterBreak="0">
    <w:nsid w:val="6DE289F0"/>
    <w:multiLevelType w:val="singleLevel"/>
    <w:tmpl w:val="6DE289F0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4" w15:restartNumberingAfterBreak="0">
    <w:nsid w:val="6EE87FBA"/>
    <w:multiLevelType w:val="hybridMultilevel"/>
    <w:tmpl w:val="7AF45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7BA74C0"/>
    <w:multiLevelType w:val="hybridMultilevel"/>
    <w:tmpl w:val="7024A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2C9C98"/>
    <w:multiLevelType w:val="singleLevel"/>
    <w:tmpl w:val="7B2C9C9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7" w15:restartNumberingAfterBreak="0">
    <w:nsid w:val="7C246926"/>
    <w:multiLevelType w:val="multilevel"/>
    <w:tmpl w:val="7C246926"/>
    <w:lvl w:ilvl="0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99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1778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257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2736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3215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3694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4173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4652" w:hanging="360"/>
      </w:pPr>
      <w:rPr>
        <w:lang w:val="en-US" w:eastAsia="en-US" w:bidi="ar-SA"/>
      </w:rPr>
    </w:lvl>
  </w:abstractNum>
  <w:abstractNum w:abstractNumId="48" w15:restartNumberingAfterBreak="0">
    <w:nsid w:val="7F07FCBC"/>
    <w:multiLevelType w:val="singleLevel"/>
    <w:tmpl w:val="7F07FCB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 w16cid:durableId="68626114">
    <w:abstractNumId w:val="42"/>
  </w:num>
  <w:num w:numId="2" w16cid:durableId="637297188">
    <w:abstractNumId w:val="24"/>
  </w:num>
  <w:num w:numId="3" w16cid:durableId="803351670">
    <w:abstractNumId w:val="40"/>
  </w:num>
  <w:num w:numId="4" w16cid:durableId="1807625008">
    <w:abstractNumId w:val="44"/>
  </w:num>
  <w:num w:numId="5" w16cid:durableId="1042898820">
    <w:abstractNumId w:val="31"/>
  </w:num>
  <w:num w:numId="6" w16cid:durableId="1835681947">
    <w:abstractNumId w:val="29"/>
  </w:num>
  <w:num w:numId="7" w16cid:durableId="106059020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9964819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2453432">
    <w:abstractNumId w:val="2"/>
    <w:lvlOverride w:ilvl="0">
      <w:startOverride w:val="1"/>
    </w:lvlOverride>
  </w:num>
  <w:num w:numId="10" w16cid:durableId="334766124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682855978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743574833">
    <w:abstractNumId w:val="3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545021932">
    <w:abstractNumId w:val="36"/>
    <w:lvlOverride w:ilvl="0">
      <w:startOverride w:val="1"/>
    </w:lvlOverride>
  </w:num>
  <w:num w:numId="14" w16cid:durableId="1180848123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667446440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482767731">
    <w:abstractNumId w:val="0"/>
    <w:lvlOverride w:ilvl="0">
      <w:startOverride w:val="1"/>
    </w:lvlOverride>
  </w:num>
  <w:num w:numId="17" w16cid:durableId="1085615319">
    <w:abstractNumId w:val="23"/>
    <w:lvlOverride w:ilvl="0">
      <w:startOverride w:val="1"/>
    </w:lvlOverride>
  </w:num>
  <w:num w:numId="18" w16cid:durableId="843252373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957328160">
    <w:abstractNumId w:val="5"/>
    <w:lvlOverride w:ilvl="0">
      <w:startOverride w:val="1"/>
    </w:lvlOverride>
  </w:num>
  <w:num w:numId="20" w16cid:durableId="1231619362">
    <w:abstractNumId w:val="8"/>
    <w:lvlOverride w:ilvl="0">
      <w:startOverride w:val="1"/>
    </w:lvlOverride>
  </w:num>
  <w:num w:numId="21" w16cid:durableId="2104258288">
    <w:abstractNumId w:val="11"/>
    <w:lvlOverride w:ilvl="0">
      <w:startOverride w:val="1"/>
    </w:lvlOverride>
  </w:num>
  <w:num w:numId="22" w16cid:durableId="1563634114">
    <w:abstractNumId w:val="43"/>
    <w:lvlOverride w:ilvl="0">
      <w:startOverride w:val="1"/>
    </w:lvlOverride>
  </w:num>
  <w:num w:numId="23" w16cid:durableId="2021009533">
    <w:abstractNumId w:val="16"/>
    <w:lvlOverride w:ilvl="0">
      <w:startOverride w:val="1"/>
    </w:lvlOverride>
  </w:num>
  <w:num w:numId="24" w16cid:durableId="1305501672">
    <w:abstractNumId w:val="3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523641047">
    <w:abstractNumId w:val="38"/>
    <w:lvlOverride w:ilvl="0">
      <w:startOverride w:val="1"/>
    </w:lvlOverride>
  </w:num>
  <w:num w:numId="26" w16cid:durableId="2011517719">
    <w:abstractNumId w:val="22"/>
    <w:lvlOverride w:ilvl="0">
      <w:startOverride w:val="1"/>
    </w:lvlOverride>
  </w:num>
  <w:num w:numId="27" w16cid:durableId="1318075002">
    <w:abstractNumId w:val="28"/>
    <w:lvlOverride w:ilvl="0">
      <w:startOverride w:val="1"/>
    </w:lvlOverride>
  </w:num>
  <w:num w:numId="28" w16cid:durableId="1708027719">
    <w:abstractNumId w:val="6"/>
    <w:lvlOverride w:ilvl="0">
      <w:startOverride w:val="1"/>
    </w:lvlOverride>
  </w:num>
  <w:num w:numId="29" w16cid:durableId="1712267442">
    <w:abstractNumId w:val="17"/>
    <w:lvlOverride w:ilvl="0">
      <w:startOverride w:val="1"/>
    </w:lvlOverride>
  </w:num>
  <w:num w:numId="30" w16cid:durableId="899752148">
    <w:abstractNumId w:val="33"/>
    <w:lvlOverride w:ilvl="0">
      <w:startOverride w:val="1"/>
    </w:lvlOverride>
  </w:num>
  <w:num w:numId="31" w16cid:durableId="1016883387">
    <w:abstractNumId w:val="1"/>
    <w:lvlOverride w:ilvl="0">
      <w:startOverride w:val="1"/>
    </w:lvlOverride>
  </w:num>
  <w:num w:numId="32" w16cid:durableId="1516963183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571431370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 w16cid:durableId="1199859430">
    <w:abstractNumId w:val="46"/>
    <w:lvlOverride w:ilvl="0">
      <w:startOverride w:val="1"/>
    </w:lvlOverride>
  </w:num>
  <w:num w:numId="35" w16cid:durableId="412623483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 w16cid:durableId="140971152">
    <w:abstractNumId w:val="3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1376197678">
    <w:abstractNumId w:val="4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 w16cid:durableId="241062460">
    <w:abstractNumId w:val="12"/>
    <w:lvlOverride w:ilvl="0">
      <w:startOverride w:val="1"/>
    </w:lvlOverride>
  </w:num>
  <w:num w:numId="39" w16cid:durableId="1864322048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 w16cid:durableId="1289625908">
    <w:abstractNumId w:val="3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2126997498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 w16cid:durableId="127744105">
    <w:abstractNumId w:val="48"/>
    <w:lvlOverride w:ilvl="0">
      <w:startOverride w:val="1"/>
    </w:lvlOverride>
  </w:num>
  <w:num w:numId="43" w16cid:durableId="1984968085">
    <w:abstractNumId w:val="4"/>
    <w:lvlOverride w:ilvl="0">
      <w:startOverride w:val="1"/>
    </w:lvlOverride>
  </w:num>
  <w:num w:numId="44" w16cid:durableId="2028753919">
    <w:abstractNumId w:val="4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 w16cid:durableId="1874922660">
    <w:abstractNumId w:val="15"/>
    <w:lvlOverride w:ilvl="0">
      <w:startOverride w:val="1"/>
    </w:lvlOverride>
  </w:num>
  <w:num w:numId="46" w16cid:durableId="1668095818">
    <w:abstractNumId w:val="37"/>
  </w:num>
  <w:num w:numId="47" w16cid:durableId="40255498">
    <w:abstractNumId w:val="21"/>
  </w:num>
  <w:num w:numId="48" w16cid:durableId="260648524">
    <w:abstractNumId w:val="45"/>
  </w:num>
  <w:num w:numId="49" w16cid:durableId="1248731989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0B9"/>
    <w:rsid w:val="0000046E"/>
    <w:rsid w:val="00001E78"/>
    <w:rsid w:val="00001F9D"/>
    <w:rsid w:val="0000529B"/>
    <w:rsid w:val="0000584C"/>
    <w:rsid w:val="0001015D"/>
    <w:rsid w:val="000114EE"/>
    <w:rsid w:val="0002111D"/>
    <w:rsid w:val="00023919"/>
    <w:rsid w:val="00037DB3"/>
    <w:rsid w:val="00040B6C"/>
    <w:rsid w:val="00043892"/>
    <w:rsid w:val="00043A51"/>
    <w:rsid w:val="000440E7"/>
    <w:rsid w:val="00051F2F"/>
    <w:rsid w:val="00053F75"/>
    <w:rsid w:val="0005624F"/>
    <w:rsid w:val="00060029"/>
    <w:rsid w:val="00060AA4"/>
    <w:rsid w:val="00060C29"/>
    <w:rsid w:val="00062D43"/>
    <w:rsid w:val="00064CAC"/>
    <w:rsid w:val="00064FA2"/>
    <w:rsid w:val="0006501C"/>
    <w:rsid w:val="00074E6F"/>
    <w:rsid w:val="00077486"/>
    <w:rsid w:val="000854D9"/>
    <w:rsid w:val="0009082B"/>
    <w:rsid w:val="00091457"/>
    <w:rsid w:val="000A3837"/>
    <w:rsid w:val="000A4767"/>
    <w:rsid w:val="000A7013"/>
    <w:rsid w:val="000B0689"/>
    <w:rsid w:val="000B4598"/>
    <w:rsid w:val="000B617C"/>
    <w:rsid w:val="000B6CA2"/>
    <w:rsid w:val="000C2F34"/>
    <w:rsid w:val="000C303A"/>
    <w:rsid w:val="000C317D"/>
    <w:rsid w:val="000C3DB7"/>
    <w:rsid w:val="000C4134"/>
    <w:rsid w:val="000D61B6"/>
    <w:rsid w:val="000E00F3"/>
    <w:rsid w:val="000E3C5F"/>
    <w:rsid w:val="000E5B62"/>
    <w:rsid w:val="000E7261"/>
    <w:rsid w:val="000F006A"/>
    <w:rsid w:val="000F329B"/>
    <w:rsid w:val="000F40EF"/>
    <w:rsid w:val="001012D8"/>
    <w:rsid w:val="001154BB"/>
    <w:rsid w:val="00116F62"/>
    <w:rsid w:val="001172BE"/>
    <w:rsid w:val="00121862"/>
    <w:rsid w:val="001219C4"/>
    <w:rsid w:val="00125597"/>
    <w:rsid w:val="00127AD0"/>
    <w:rsid w:val="001322E4"/>
    <w:rsid w:val="00133F3C"/>
    <w:rsid w:val="00136D42"/>
    <w:rsid w:val="001406FB"/>
    <w:rsid w:val="00155281"/>
    <w:rsid w:val="00155F3C"/>
    <w:rsid w:val="00157B0E"/>
    <w:rsid w:val="00157BC4"/>
    <w:rsid w:val="00163277"/>
    <w:rsid w:val="001656EF"/>
    <w:rsid w:val="00166DBC"/>
    <w:rsid w:val="0016738D"/>
    <w:rsid w:val="001735EF"/>
    <w:rsid w:val="00173643"/>
    <w:rsid w:val="00175FE0"/>
    <w:rsid w:val="001779C3"/>
    <w:rsid w:val="00181DCF"/>
    <w:rsid w:val="00184B35"/>
    <w:rsid w:val="00185C82"/>
    <w:rsid w:val="00186098"/>
    <w:rsid w:val="001865F2"/>
    <w:rsid w:val="00186B6D"/>
    <w:rsid w:val="00196029"/>
    <w:rsid w:val="001967AB"/>
    <w:rsid w:val="00196A15"/>
    <w:rsid w:val="00196E0F"/>
    <w:rsid w:val="001A0099"/>
    <w:rsid w:val="001A1C0F"/>
    <w:rsid w:val="001A2369"/>
    <w:rsid w:val="001A60FE"/>
    <w:rsid w:val="001A7288"/>
    <w:rsid w:val="001B2EF3"/>
    <w:rsid w:val="001B3C26"/>
    <w:rsid w:val="001B6421"/>
    <w:rsid w:val="001C3E06"/>
    <w:rsid w:val="001C475F"/>
    <w:rsid w:val="001D3DD2"/>
    <w:rsid w:val="001D4D72"/>
    <w:rsid w:val="001E3E7A"/>
    <w:rsid w:val="001E4D4B"/>
    <w:rsid w:val="001E56E4"/>
    <w:rsid w:val="001E59F3"/>
    <w:rsid w:val="001E60F3"/>
    <w:rsid w:val="001E794D"/>
    <w:rsid w:val="001F0E64"/>
    <w:rsid w:val="001F2041"/>
    <w:rsid w:val="001F5588"/>
    <w:rsid w:val="00202123"/>
    <w:rsid w:val="002063EE"/>
    <w:rsid w:val="00206896"/>
    <w:rsid w:val="0020721B"/>
    <w:rsid w:val="0021371D"/>
    <w:rsid w:val="002212A5"/>
    <w:rsid w:val="002214B8"/>
    <w:rsid w:val="00222D25"/>
    <w:rsid w:val="00222E0F"/>
    <w:rsid w:val="00224743"/>
    <w:rsid w:val="00225CA1"/>
    <w:rsid w:val="00226842"/>
    <w:rsid w:val="002268EF"/>
    <w:rsid w:val="00226FF2"/>
    <w:rsid w:val="002274F7"/>
    <w:rsid w:val="00231A86"/>
    <w:rsid w:val="00232211"/>
    <w:rsid w:val="002322B5"/>
    <w:rsid w:val="00236654"/>
    <w:rsid w:val="002369B2"/>
    <w:rsid w:val="00237076"/>
    <w:rsid w:val="00243B05"/>
    <w:rsid w:val="00244B20"/>
    <w:rsid w:val="002462DA"/>
    <w:rsid w:val="00252320"/>
    <w:rsid w:val="00252398"/>
    <w:rsid w:val="00253A4C"/>
    <w:rsid w:val="00255A79"/>
    <w:rsid w:val="002560D3"/>
    <w:rsid w:val="002613F0"/>
    <w:rsid w:val="00261AE7"/>
    <w:rsid w:val="002638D9"/>
    <w:rsid w:val="002711A1"/>
    <w:rsid w:val="0027630A"/>
    <w:rsid w:val="00277113"/>
    <w:rsid w:val="00286817"/>
    <w:rsid w:val="002879DD"/>
    <w:rsid w:val="002927B5"/>
    <w:rsid w:val="002929A5"/>
    <w:rsid w:val="002940CA"/>
    <w:rsid w:val="00296D94"/>
    <w:rsid w:val="002A2EBF"/>
    <w:rsid w:val="002A33E6"/>
    <w:rsid w:val="002C1277"/>
    <w:rsid w:val="002C2B12"/>
    <w:rsid w:val="002C2CF2"/>
    <w:rsid w:val="002C4CB1"/>
    <w:rsid w:val="002C70A2"/>
    <w:rsid w:val="002D13E4"/>
    <w:rsid w:val="002D3580"/>
    <w:rsid w:val="002D4C83"/>
    <w:rsid w:val="002D7D66"/>
    <w:rsid w:val="002E4D11"/>
    <w:rsid w:val="002E5906"/>
    <w:rsid w:val="002F0F98"/>
    <w:rsid w:val="002F6889"/>
    <w:rsid w:val="0030245B"/>
    <w:rsid w:val="0030443B"/>
    <w:rsid w:val="00305803"/>
    <w:rsid w:val="00311AE3"/>
    <w:rsid w:val="003124E8"/>
    <w:rsid w:val="00316AC6"/>
    <w:rsid w:val="0032060E"/>
    <w:rsid w:val="00321DB1"/>
    <w:rsid w:val="00322A6A"/>
    <w:rsid w:val="00322CA2"/>
    <w:rsid w:val="003335E4"/>
    <w:rsid w:val="00337B96"/>
    <w:rsid w:val="0034152B"/>
    <w:rsid w:val="00342438"/>
    <w:rsid w:val="00342F06"/>
    <w:rsid w:val="0034370A"/>
    <w:rsid w:val="00346447"/>
    <w:rsid w:val="00350840"/>
    <w:rsid w:val="00352FB2"/>
    <w:rsid w:val="0036133E"/>
    <w:rsid w:val="00371AC5"/>
    <w:rsid w:val="003759F2"/>
    <w:rsid w:val="00380159"/>
    <w:rsid w:val="00380A14"/>
    <w:rsid w:val="00382548"/>
    <w:rsid w:val="003848EB"/>
    <w:rsid w:val="00385E86"/>
    <w:rsid w:val="0039148C"/>
    <w:rsid w:val="00392803"/>
    <w:rsid w:val="003A019B"/>
    <w:rsid w:val="003A0A48"/>
    <w:rsid w:val="003A344F"/>
    <w:rsid w:val="003A5994"/>
    <w:rsid w:val="003B02BC"/>
    <w:rsid w:val="003B40A3"/>
    <w:rsid w:val="003B5BED"/>
    <w:rsid w:val="003B655B"/>
    <w:rsid w:val="003B700B"/>
    <w:rsid w:val="003C08E9"/>
    <w:rsid w:val="003C0E57"/>
    <w:rsid w:val="003C7348"/>
    <w:rsid w:val="003D0C29"/>
    <w:rsid w:val="003D265E"/>
    <w:rsid w:val="003E0DF9"/>
    <w:rsid w:val="003E11EB"/>
    <w:rsid w:val="003E1710"/>
    <w:rsid w:val="003E1A43"/>
    <w:rsid w:val="003E2E23"/>
    <w:rsid w:val="003E7E94"/>
    <w:rsid w:val="003F2718"/>
    <w:rsid w:val="003F429C"/>
    <w:rsid w:val="003F4B9B"/>
    <w:rsid w:val="003F69EC"/>
    <w:rsid w:val="003F7C86"/>
    <w:rsid w:val="003F7D50"/>
    <w:rsid w:val="0040430D"/>
    <w:rsid w:val="0040588A"/>
    <w:rsid w:val="00406860"/>
    <w:rsid w:val="00411307"/>
    <w:rsid w:val="00412EC1"/>
    <w:rsid w:val="00413AF0"/>
    <w:rsid w:val="00415CDE"/>
    <w:rsid w:val="0041630A"/>
    <w:rsid w:val="0042155F"/>
    <w:rsid w:val="004260EA"/>
    <w:rsid w:val="00426797"/>
    <w:rsid w:val="00432199"/>
    <w:rsid w:val="004407B7"/>
    <w:rsid w:val="0044086D"/>
    <w:rsid w:val="004418E5"/>
    <w:rsid w:val="004460A2"/>
    <w:rsid w:val="004525B5"/>
    <w:rsid w:val="004565FB"/>
    <w:rsid w:val="00462AD5"/>
    <w:rsid w:val="00473E55"/>
    <w:rsid w:val="004742A9"/>
    <w:rsid w:val="00474417"/>
    <w:rsid w:val="00491A47"/>
    <w:rsid w:val="004933BC"/>
    <w:rsid w:val="004A0000"/>
    <w:rsid w:val="004A0444"/>
    <w:rsid w:val="004A1568"/>
    <w:rsid w:val="004A1C6A"/>
    <w:rsid w:val="004A1F2A"/>
    <w:rsid w:val="004A2A5C"/>
    <w:rsid w:val="004B2CE6"/>
    <w:rsid w:val="004B2FDA"/>
    <w:rsid w:val="004B52B1"/>
    <w:rsid w:val="004B6175"/>
    <w:rsid w:val="004B7B06"/>
    <w:rsid w:val="004C121B"/>
    <w:rsid w:val="004C75B5"/>
    <w:rsid w:val="004D13D6"/>
    <w:rsid w:val="004D1D28"/>
    <w:rsid w:val="004D2593"/>
    <w:rsid w:val="004D43E7"/>
    <w:rsid w:val="004E04EB"/>
    <w:rsid w:val="004E0A2A"/>
    <w:rsid w:val="004E4F94"/>
    <w:rsid w:val="004E506A"/>
    <w:rsid w:val="004E5220"/>
    <w:rsid w:val="004E79C7"/>
    <w:rsid w:val="004F1A49"/>
    <w:rsid w:val="004F2A13"/>
    <w:rsid w:val="004F4704"/>
    <w:rsid w:val="005016F8"/>
    <w:rsid w:val="00502499"/>
    <w:rsid w:val="00503AB6"/>
    <w:rsid w:val="00504E33"/>
    <w:rsid w:val="005050CC"/>
    <w:rsid w:val="00505E9A"/>
    <w:rsid w:val="005129A0"/>
    <w:rsid w:val="00516802"/>
    <w:rsid w:val="00522AB6"/>
    <w:rsid w:val="005261A8"/>
    <w:rsid w:val="00526B2B"/>
    <w:rsid w:val="005311C3"/>
    <w:rsid w:val="0053199C"/>
    <w:rsid w:val="00531AF8"/>
    <w:rsid w:val="00534506"/>
    <w:rsid w:val="0053612D"/>
    <w:rsid w:val="00543000"/>
    <w:rsid w:val="00545027"/>
    <w:rsid w:val="005526B3"/>
    <w:rsid w:val="0055367F"/>
    <w:rsid w:val="00554169"/>
    <w:rsid w:val="0055768F"/>
    <w:rsid w:val="0056145E"/>
    <w:rsid w:val="00562601"/>
    <w:rsid w:val="00564717"/>
    <w:rsid w:val="00567982"/>
    <w:rsid w:val="005719E1"/>
    <w:rsid w:val="00574181"/>
    <w:rsid w:val="00574B08"/>
    <w:rsid w:val="00576A22"/>
    <w:rsid w:val="00576F5C"/>
    <w:rsid w:val="00577305"/>
    <w:rsid w:val="005808A7"/>
    <w:rsid w:val="00580AF7"/>
    <w:rsid w:val="00585C76"/>
    <w:rsid w:val="005910B3"/>
    <w:rsid w:val="005910C2"/>
    <w:rsid w:val="005923D9"/>
    <w:rsid w:val="0059465D"/>
    <w:rsid w:val="005959E0"/>
    <w:rsid w:val="00596B99"/>
    <w:rsid w:val="005A3BF0"/>
    <w:rsid w:val="005A56DB"/>
    <w:rsid w:val="005A6D8C"/>
    <w:rsid w:val="005B1401"/>
    <w:rsid w:val="005B39E3"/>
    <w:rsid w:val="005B421E"/>
    <w:rsid w:val="005B59C2"/>
    <w:rsid w:val="005B5D59"/>
    <w:rsid w:val="005C0CFE"/>
    <w:rsid w:val="005C2E0B"/>
    <w:rsid w:val="005C2E2B"/>
    <w:rsid w:val="005D35B1"/>
    <w:rsid w:val="005D4089"/>
    <w:rsid w:val="005E0DC9"/>
    <w:rsid w:val="005E59C7"/>
    <w:rsid w:val="005E5DC6"/>
    <w:rsid w:val="005E6921"/>
    <w:rsid w:val="005E755B"/>
    <w:rsid w:val="005E791B"/>
    <w:rsid w:val="005F0326"/>
    <w:rsid w:val="005F2432"/>
    <w:rsid w:val="0060215E"/>
    <w:rsid w:val="00604305"/>
    <w:rsid w:val="00604BF1"/>
    <w:rsid w:val="006058FF"/>
    <w:rsid w:val="006076B0"/>
    <w:rsid w:val="00625C58"/>
    <w:rsid w:val="0062628D"/>
    <w:rsid w:val="00626462"/>
    <w:rsid w:val="00627087"/>
    <w:rsid w:val="00627A05"/>
    <w:rsid w:val="00631965"/>
    <w:rsid w:val="00631E40"/>
    <w:rsid w:val="00633EFD"/>
    <w:rsid w:val="00634284"/>
    <w:rsid w:val="0063483F"/>
    <w:rsid w:val="00634CEB"/>
    <w:rsid w:val="0063609B"/>
    <w:rsid w:val="00636EFB"/>
    <w:rsid w:val="00643B94"/>
    <w:rsid w:val="00645D24"/>
    <w:rsid w:val="006508BD"/>
    <w:rsid w:val="00651667"/>
    <w:rsid w:val="00652EDD"/>
    <w:rsid w:val="00656354"/>
    <w:rsid w:val="006616FD"/>
    <w:rsid w:val="00663BBC"/>
    <w:rsid w:val="0066522D"/>
    <w:rsid w:val="006657A8"/>
    <w:rsid w:val="00666ED8"/>
    <w:rsid w:val="00670118"/>
    <w:rsid w:val="00672315"/>
    <w:rsid w:val="00676062"/>
    <w:rsid w:val="006776E3"/>
    <w:rsid w:val="00680600"/>
    <w:rsid w:val="00682006"/>
    <w:rsid w:val="006831A9"/>
    <w:rsid w:val="00685241"/>
    <w:rsid w:val="00694045"/>
    <w:rsid w:val="0069526C"/>
    <w:rsid w:val="006A10B9"/>
    <w:rsid w:val="006A34D0"/>
    <w:rsid w:val="006A5B05"/>
    <w:rsid w:val="006A7420"/>
    <w:rsid w:val="006A7EF7"/>
    <w:rsid w:val="006B10EC"/>
    <w:rsid w:val="006B3B71"/>
    <w:rsid w:val="006B5C25"/>
    <w:rsid w:val="006B5EA2"/>
    <w:rsid w:val="006C4034"/>
    <w:rsid w:val="006D4776"/>
    <w:rsid w:val="006E4BBB"/>
    <w:rsid w:val="006E4E48"/>
    <w:rsid w:val="006E6BB4"/>
    <w:rsid w:val="006F5426"/>
    <w:rsid w:val="006F5DF0"/>
    <w:rsid w:val="006F73EC"/>
    <w:rsid w:val="00702324"/>
    <w:rsid w:val="00705FA6"/>
    <w:rsid w:val="0071457A"/>
    <w:rsid w:val="00715044"/>
    <w:rsid w:val="00715E2A"/>
    <w:rsid w:val="00720E26"/>
    <w:rsid w:val="00721E85"/>
    <w:rsid w:val="007355A1"/>
    <w:rsid w:val="00740B23"/>
    <w:rsid w:val="0074323B"/>
    <w:rsid w:val="00760500"/>
    <w:rsid w:val="00760843"/>
    <w:rsid w:val="00761224"/>
    <w:rsid w:val="00762380"/>
    <w:rsid w:val="00765896"/>
    <w:rsid w:val="00766FD0"/>
    <w:rsid w:val="00770884"/>
    <w:rsid w:val="00772205"/>
    <w:rsid w:val="0077397F"/>
    <w:rsid w:val="00773F38"/>
    <w:rsid w:val="0077765D"/>
    <w:rsid w:val="0078211A"/>
    <w:rsid w:val="007870FD"/>
    <w:rsid w:val="00792D0B"/>
    <w:rsid w:val="00794B7E"/>
    <w:rsid w:val="00794C0A"/>
    <w:rsid w:val="0079724D"/>
    <w:rsid w:val="007A04A2"/>
    <w:rsid w:val="007A1668"/>
    <w:rsid w:val="007A169B"/>
    <w:rsid w:val="007A4DA6"/>
    <w:rsid w:val="007A655A"/>
    <w:rsid w:val="007B0DFA"/>
    <w:rsid w:val="007B5372"/>
    <w:rsid w:val="007C0F8F"/>
    <w:rsid w:val="007C29C8"/>
    <w:rsid w:val="007C364F"/>
    <w:rsid w:val="007C56EE"/>
    <w:rsid w:val="007C770B"/>
    <w:rsid w:val="007D02BF"/>
    <w:rsid w:val="007D179E"/>
    <w:rsid w:val="007D4075"/>
    <w:rsid w:val="007E4041"/>
    <w:rsid w:val="007E5835"/>
    <w:rsid w:val="007E5E59"/>
    <w:rsid w:val="007F06B2"/>
    <w:rsid w:val="007F22E3"/>
    <w:rsid w:val="007F247D"/>
    <w:rsid w:val="007F29B0"/>
    <w:rsid w:val="007F2A09"/>
    <w:rsid w:val="007F41DF"/>
    <w:rsid w:val="007F4A65"/>
    <w:rsid w:val="00803252"/>
    <w:rsid w:val="00807E86"/>
    <w:rsid w:val="00810779"/>
    <w:rsid w:val="0081681E"/>
    <w:rsid w:val="008201C4"/>
    <w:rsid w:val="00820B30"/>
    <w:rsid w:val="008222EC"/>
    <w:rsid w:val="00823D33"/>
    <w:rsid w:val="008269FB"/>
    <w:rsid w:val="00827882"/>
    <w:rsid w:val="008303EB"/>
    <w:rsid w:val="00831B0E"/>
    <w:rsid w:val="00833293"/>
    <w:rsid w:val="008368B7"/>
    <w:rsid w:val="008374B7"/>
    <w:rsid w:val="00837CED"/>
    <w:rsid w:val="0084449E"/>
    <w:rsid w:val="00850F4B"/>
    <w:rsid w:val="00852407"/>
    <w:rsid w:val="00862F24"/>
    <w:rsid w:val="008637AA"/>
    <w:rsid w:val="0086400C"/>
    <w:rsid w:val="008640CB"/>
    <w:rsid w:val="00864545"/>
    <w:rsid w:val="00864A91"/>
    <w:rsid w:val="00867761"/>
    <w:rsid w:val="0087016A"/>
    <w:rsid w:val="0087084B"/>
    <w:rsid w:val="00874B5D"/>
    <w:rsid w:val="008758C4"/>
    <w:rsid w:val="008759A8"/>
    <w:rsid w:val="008768C9"/>
    <w:rsid w:val="00876E5F"/>
    <w:rsid w:val="008805D5"/>
    <w:rsid w:val="00880ECC"/>
    <w:rsid w:val="00881ED4"/>
    <w:rsid w:val="00884A6D"/>
    <w:rsid w:val="0088561C"/>
    <w:rsid w:val="00894D93"/>
    <w:rsid w:val="0089632A"/>
    <w:rsid w:val="008A4B31"/>
    <w:rsid w:val="008A4F55"/>
    <w:rsid w:val="008A5E05"/>
    <w:rsid w:val="008A7175"/>
    <w:rsid w:val="008B173E"/>
    <w:rsid w:val="008B2522"/>
    <w:rsid w:val="008B46AB"/>
    <w:rsid w:val="008B709F"/>
    <w:rsid w:val="008B7792"/>
    <w:rsid w:val="008C0CD6"/>
    <w:rsid w:val="008C2D40"/>
    <w:rsid w:val="008C372F"/>
    <w:rsid w:val="008C3933"/>
    <w:rsid w:val="008C4C23"/>
    <w:rsid w:val="008C5C68"/>
    <w:rsid w:val="008C5E41"/>
    <w:rsid w:val="008C6905"/>
    <w:rsid w:val="008C6FAC"/>
    <w:rsid w:val="008C7170"/>
    <w:rsid w:val="008D107B"/>
    <w:rsid w:val="008D5EEB"/>
    <w:rsid w:val="008D5FF1"/>
    <w:rsid w:val="008E6AED"/>
    <w:rsid w:val="008E707B"/>
    <w:rsid w:val="008F4B6A"/>
    <w:rsid w:val="009001E9"/>
    <w:rsid w:val="009019FC"/>
    <w:rsid w:val="009031C8"/>
    <w:rsid w:val="00904C32"/>
    <w:rsid w:val="00905FD1"/>
    <w:rsid w:val="0091109F"/>
    <w:rsid w:val="009200EB"/>
    <w:rsid w:val="009210A6"/>
    <w:rsid w:val="0092198B"/>
    <w:rsid w:val="00924378"/>
    <w:rsid w:val="00925E4A"/>
    <w:rsid w:val="00933A2C"/>
    <w:rsid w:val="00934639"/>
    <w:rsid w:val="009351F5"/>
    <w:rsid w:val="009410B7"/>
    <w:rsid w:val="00941FF0"/>
    <w:rsid w:val="00943750"/>
    <w:rsid w:val="00944D7A"/>
    <w:rsid w:val="00950985"/>
    <w:rsid w:val="009536CD"/>
    <w:rsid w:val="00953F7B"/>
    <w:rsid w:val="0095443F"/>
    <w:rsid w:val="00954CFC"/>
    <w:rsid w:val="00954E47"/>
    <w:rsid w:val="0095600B"/>
    <w:rsid w:val="00956BB6"/>
    <w:rsid w:val="009616F7"/>
    <w:rsid w:val="00961DCA"/>
    <w:rsid w:val="00965D32"/>
    <w:rsid w:val="0096677B"/>
    <w:rsid w:val="00974BEB"/>
    <w:rsid w:val="0097573C"/>
    <w:rsid w:val="009857C0"/>
    <w:rsid w:val="00991AF3"/>
    <w:rsid w:val="00994965"/>
    <w:rsid w:val="00995A3D"/>
    <w:rsid w:val="00995EF5"/>
    <w:rsid w:val="009A0F76"/>
    <w:rsid w:val="009A1175"/>
    <w:rsid w:val="009A13E5"/>
    <w:rsid w:val="009A32AE"/>
    <w:rsid w:val="009A5BFA"/>
    <w:rsid w:val="009A6541"/>
    <w:rsid w:val="009B2B0C"/>
    <w:rsid w:val="009B3842"/>
    <w:rsid w:val="009C1140"/>
    <w:rsid w:val="009C3631"/>
    <w:rsid w:val="009C5D31"/>
    <w:rsid w:val="009C744D"/>
    <w:rsid w:val="009C7EC0"/>
    <w:rsid w:val="009D2F86"/>
    <w:rsid w:val="009D4A22"/>
    <w:rsid w:val="009D6AD2"/>
    <w:rsid w:val="009E0346"/>
    <w:rsid w:val="009E0DAC"/>
    <w:rsid w:val="009E4FC4"/>
    <w:rsid w:val="009E6868"/>
    <w:rsid w:val="009E6BD9"/>
    <w:rsid w:val="009F0BCD"/>
    <w:rsid w:val="009F2526"/>
    <w:rsid w:val="009F41E3"/>
    <w:rsid w:val="009F4504"/>
    <w:rsid w:val="00A012CF"/>
    <w:rsid w:val="00A03BCD"/>
    <w:rsid w:val="00A060A3"/>
    <w:rsid w:val="00A100E3"/>
    <w:rsid w:val="00A126F5"/>
    <w:rsid w:val="00A14E3A"/>
    <w:rsid w:val="00A17371"/>
    <w:rsid w:val="00A22B27"/>
    <w:rsid w:val="00A30E59"/>
    <w:rsid w:val="00A321BC"/>
    <w:rsid w:val="00A34485"/>
    <w:rsid w:val="00A3609C"/>
    <w:rsid w:val="00A42537"/>
    <w:rsid w:val="00A44A4D"/>
    <w:rsid w:val="00A4614E"/>
    <w:rsid w:val="00A52854"/>
    <w:rsid w:val="00A53971"/>
    <w:rsid w:val="00A53FC1"/>
    <w:rsid w:val="00A5712C"/>
    <w:rsid w:val="00A57A4D"/>
    <w:rsid w:val="00A65E11"/>
    <w:rsid w:val="00A67644"/>
    <w:rsid w:val="00A7217A"/>
    <w:rsid w:val="00A73887"/>
    <w:rsid w:val="00A7492A"/>
    <w:rsid w:val="00A75088"/>
    <w:rsid w:val="00A81804"/>
    <w:rsid w:val="00A82CB1"/>
    <w:rsid w:val="00A85B4F"/>
    <w:rsid w:val="00A86068"/>
    <w:rsid w:val="00A91D75"/>
    <w:rsid w:val="00A92BB7"/>
    <w:rsid w:val="00A95B34"/>
    <w:rsid w:val="00A96212"/>
    <w:rsid w:val="00AA0C97"/>
    <w:rsid w:val="00AA25FB"/>
    <w:rsid w:val="00AA5B69"/>
    <w:rsid w:val="00AA626B"/>
    <w:rsid w:val="00AA6B98"/>
    <w:rsid w:val="00AC343A"/>
    <w:rsid w:val="00AD52D2"/>
    <w:rsid w:val="00AD7038"/>
    <w:rsid w:val="00AE1943"/>
    <w:rsid w:val="00AE297F"/>
    <w:rsid w:val="00AE3FAC"/>
    <w:rsid w:val="00AE413C"/>
    <w:rsid w:val="00AE4472"/>
    <w:rsid w:val="00AE6561"/>
    <w:rsid w:val="00AE7322"/>
    <w:rsid w:val="00AF1F4D"/>
    <w:rsid w:val="00AF55A8"/>
    <w:rsid w:val="00AF5B38"/>
    <w:rsid w:val="00AF7C72"/>
    <w:rsid w:val="00B013B6"/>
    <w:rsid w:val="00B0346A"/>
    <w:rsid w:val="00B050D4"/>
    <w:rsid w:val="00B06D30"/>
    <w:rsid w:val="00B121FB"/>
    <w:rsid w:val="00B12E28"/>
    <w:rsid w:val="00B13FEE"/>
    <w:rsid w:val="00B1588E"/>
    <w:rsid w:val="00B17CBD"/>
    <w:rsid w:val="00B30B0C"/>
    <w:rsid w:val="00B3165F"/>
    <w:rsid w:val="00B31EAC"/>
    <w:rsid w:val="00B3234A"/>
    <w:rsid w:val="00B36CBB"/>
    <w:rsid w:val="00B4078D"/>
    <w:rsid w:val="00B411BD"/>
    <w:rsid w:val="00B44576"/>
    <w:rsid w:val="00B45A76"/>
    <w:rsid w:val="00B51E9F"/>
    <w:rsid w:val="00B52E8B"/>
    <w:rsid w:val="00B54BF0"/>
    <w:rsid w:val="00B55AEC"/>
    <w:rsid w:val="00B637F5"/>
    <w:rsid w:val="00B646E6"/>
    <w:rsid w:val="00B64AAE"/>
    <w:rsid w:val="00B6575E"/>
    <w:rsid w:val="00B67751"/>
    <w:rsid w:val="00B73AD6"/>
    <w:rsid w:val="00B745EE"/>
    <w:rsid w:val="00B756B4"/>
    <w:rsid w:val="00B76559"/>
    <w:rsid w:val="00B845CA"/>
    <w:rsid w:val="00B84964"/>
    <w:rsid w:val="00B853B6"/>
    <w:rsid w:val="00B86520"/>
    <w:rsid w:val="00B8797C"/>
    <w:rsid w:val="00B87D8A"/>
    <w:rsid w:val="00B93CDA"/>
    <w:rsid w:val="00B941FC"/>
    <w:rsid w:val="00B94709"/>
    <w:rsid w:val="00BA063B"/>
    <w:rsid w:val="00BA4953"/>
    <w:rsid w:val="00BB0503"/>
    <w:rsid w:val="00BB138C"/>
    <w:rsid w:val="00BB18B4"/>
    <w:rsid w:val="00BB3F0B"/>
    <w:rsid w:val="00BB7597"/>
    <w:rsid w:val="00BC0638"/>
    <w:rsid w:val="00BC36CE"/>
    <w:rsid w:val="00BC45D7"/>
    <w:rsid w:val="00BC698D"/>
    <w:rsid w:val="00BD192D"/>
    <w:rsid w:val="00BD2537"/>
    <w:rsid w:val="00BD2D69"/>
    <w:rsid w:val="00BD55ED"/>
    <w:rsid w:val="00BD61D6"/>
    <w:rsid w:val="00BE1C02"/>
    <w:rsid w:val="00BE2EAC"/>
    <w:rsid w:val="00BE32CA"/>
    <w:rsid w:val="00BF00F3"/>
    <w:rsid w:val="00BF1B7D"/>
    <w:rsid w:val="00BF2ACB"/>
    <w:rsid w:val="00BF35AE"/>
    <w:rsid w:val="00BF7092"/>
    <w:rsid w:val="00C04D59"/>
    <w:rsid w:val="00C063A7"/>
    <w:rsid w:val="00C167B1"/>
    <w:rsid w:val="00C222A8"/>
    <w:rsid w:val="00C27A1C"/>
    <w:rsid w:val="00C312BD"/>
    <w:rsid w:val="00C3683A"/>
    <w:rsid w:val="00C4164F"/>
    <w:rsid w:val="00C41F30"/>
    <w:rsid w:val="00C427F2"/>
    <w:rsid w:val="00C45283"/>
    <w:rsid w:val="00C50C37"/>
    <w:rsid w:val="00C50FEA"/>
    <w:rsid w:val="00C55AB9"/>
    <w:rsid w:val="00C56891"/>
    <w:rsid w:val="00C5762A"/>
    <w:rsid w:val="00C610FC"/>
    <w:rsid w:val="00C6237B"/>
    <w:rsid w:val="00C6323A"/>
    <w:rsid w:val="00C64AAE"/>
    <w:rsid w:val="00C65D20"/>
    <w:rsid w:val="00C7241A"/>
    <w:rsid w:val="00C732CB"/>
    <w:rsid w:val="00C740F3"/>
    <w:rsid w:val="00C74A7B"/>
    <w:rsid w:val="00C77E4C"/>
    <w:rsid w:val="00C8115E"/>
    <w:rsid w:val="00C81D52"/>
    <w:rsid w:val="00C850A4"/>
    <w:rsid w:val="00C86126"/>
    <w:rsid w:val="00C869E0"/>
    <w:rsid w:val="00C87193"/>
    <w:rsid w:val="00C9070C"/>
    <w:rsid w:val="00C9219F"/>
    <w:rsid w:val="00C946A9"/>
    <w:rsid w:val="00C94864"/>
    <w:rsid w:val="00C96CFC"/>
    <w:rsid w:val="00CA1EFF"/>
    <w:rsid w:val="00CA4B07"/>
    <w:rsid w:val="00CA5897"/>
    <w:rsid w:val="00CB0E2C"/>
    <w:rsid w:val="00CB1AE5"/>
    <w:rsid w:val="00CB1BB5"/>
    <w:rsid w:val="00CB27A1"/>
    <w:rsid w:val="00CB294B"/>
    <w:rsid w:val="00CB56AA"/>
    <w:rsid w:val="00CB7190"/>
    <w:rsid w:val="00CC1A67"/>
    <w:rsid w:val="00CC294A"/>
    <w:rsid w:val="00CD1CE4"/>
    <w:rsid w:val="00CD61EF"/>
    <w:rsid w:val="00CE39BC"/>
    <w:rsid w:val="00CE40AB"/>
    <w:rsid w:val="00CE7272"/>
    <w:rsid w:val="00CF7CCE"/>
    <w:rsid w:val="00D013C6"/>
    <w:rsid w:val="00D023D8"/>
    <w:rsid w:val="00D07E95"/>
    <w:rsid w:val="00D11B79"/>
    <w:rsid w:val="00D126B8"/>
    <w:rsid w:val="00D13ED5"/>
    <w:rsid w:val="00D168D2"/>
    <w:rsid w:val="00D16BD2"/>
    <w:rsid w:val="00D21163"/>
    <w:rsid w:val="00D21B32"/>
    <w:rsid w:val="00D2453A"/>
    <w:rsid w:val="00D264D1"/>
    <w:rsid w:val="00D26BA2"/>
    <w:rsid w:val="00D342D3"/>
    <w:rsid w:val="00D355A6"/>
    <w:rsid w:val="00D35EDD"/>
    <w:rsid w:val="00D37293"/>
    <w:rsid w:val="00D425F0"/>
    <w:rsid w:val="00D42C63"/>
    <w:rsid w:val="00D44098"/>
    <w:rsid w:val="00D47449"/>
    <w:rsid w:val="00D476F7"/>
    <w:rsid w:val="00D54607"/>
    <w:rsid w:val="00D554BC"/>
    <w:rsid w:val="00D55CBC"/>
    <w:rsid w:val="00D57ADC"/>
    <w:rsid w:val="00D62A40"/>
    <w:rsid w:val="00D6433A"/>
    <w:rsid w:val="00D65C2A"/>
    <w:rsid w:val="00D677B9"/>
    <w:rsid w:val="00D71F32"/>
    <w:rsid w:val="00D74C12"/>
    <w:rsid w:val="00D76765"/>
    <w:rsid w:val="00D814B9"/>
    <w:rsid w:val="00D821C2"/>
    <w:rsid w:val="00D839C8"/>
    <w:rsid w:val="00D8631A"/>
    <w:rsid w:val="00D87CD8"/>
    <w:rsid w:val="00D91EBC"/>
    <w:rsid w:val="00D926F2"/>
    <w:rsid w:val="00D974A9"/>
    <w:rsid w:val="00DA1332"/>
    <w:rsid w:val="00DA6288"/>
    <w:rsid w:val="00DA6A66"/>
    <w:rsid w:val="00DB1198"/>
    <w:rsid w:val="00DB17CB"/>
    <w:rsid w:val="00DB5587"/>
    <w:rsid w:val="00DB5FE4"/>
    <w:rsid w:val="00DB791E"/>
    <w:rsid w:val="00DC1EB7"/>
    <w:rsid w:val="00DC26A0"/>
    <w:rsid w:val="00DC31D6"/>
    <w:rsid w:val="00DC3602"/>
    <w:rsid w:val="00DC4BC0"/>
    <w:rsid w:val="00DC52FE"/>
    <w:rsid w:val="00DC5CCF"/>
    <w:rsid w:val="00DD65E9"/>
    <w:rsid w:val="00DE0271"/>
    <w:rsid w:val="00DE1BEF"/>
    <w:rsid w:val="00DE278E"/>
    <w:rsid w:val="00DE2FFD"/>
    <w:rsid w:val="00DF02E9"/>
    <w:rsid w:val="00DF048D"/>
    <w:rsid w:val="00DF1566"/>
    <w:rsid w:val="00DF1CFA"/>
    <w:rsid w:val="00DF534A"/>
    <w:rsid w:val="00DF7B5F"/>
    <w:rsid w:val="00E002C9"/>
    <w:rsid w:val="00E022AD"/>
    <w:rsid w:val="00E03D08"/>
    <w:rsid w:val="00E0406C"/>
    <w:rsid w:val="00E04092"/>
    <w:rsid w:val="00E040B9"/>
    <w:rsid w:val="00E15EBF"/>
    <w:rsid w:val="00E1720F"/>
    <w:rsid w:val="00E202EB"/>
    <w:rsid w:val="00E25485"/>
    <w:rsid w:val="00E26D0A"/>
    <w:rsid w:val="00E26DC3"/>
    <w:rsid w:val="00E30DCF"/>
    <w:rsid w:val="00E32255"/>
    <w:rsid w:val="00E32DD5"/>
    <w:rsid w:val="00E34CB9"/>
    <w:rsid w:val="00E37294"/>
    <w:rsid w:val="00E4072B"/>
    <w:rsid w:val="00E43CE4"/>
    <w:rsid w:val="00E4524D"/>
    <w:rsid w:val="00E50024"/>
    <w:rsid w:val="00E523C3"/>
    <w:rsid w:val="00E52496"/>
    <w:rsid w:val="00E5388E"/>
    <w:rsid w:val="00E57A68"/>
    <w:rsid w:val="00E6016B"/>
    <w:rsid w:val="00E6596B"/>
    <w:rsid w:val="00E66B18"/>
    <w:rsid w:val="00E66EE7"/>
    <w:rsid w:val="00E71A89"/>
    <w:rsid w:val="00E75917"/>
    <w:rsid w:val="00E80B87"/>
    <w:rsid w:val="00E8296A"/>
    <w:rsid w:val="00E86FDE"/>
    <w:rsid w:val="00E879B8"/>
    <w:rsid w:val="00E909F2"/>
    <w:rsid w:val="00E92302"/>
    <w:rsid w:val="00E925A5"/>
    <w:rsid w:val="00E94B95"/>
    <w:rsid w:val="00E94D62"/>
    <w:rsid w:val="00E97453"/>
    <w:rsid w:val="00EA0739"/>
    <w:rsid w:val="00EA2917"/>
    <w:rsid w:val="00EA6458"/>
    <w:rsid w:val="00EA77B9"/>
    <w:rsid w:val="00EB0E2C"/>
    <w:rsid w:val="00EB15FE"/>
    <w:rsid w:val="00EB5D95"/>
    <w:rsid w:val="00EC0F5F"/>
    <w:rsid w:val="00ED1E73"/>
    <w:rsid w:val="00ED2D2B"/>
    <w:rsid w:val="00ED6905"/>
    <w:rsid w:val="00ED7290"/>
    <w:rsid w:val="00ED7E00"/>
    <w:rsid w:val="00EE1CB8"/>
    <w:rsid w:val="00EE2331"/>
    <w:rsid w:val="00EE24E2"/>
    <w:rsid w:val="00EE2B72"/>
    <w:rsid w:val="00EE5974"/>
    <w:rsid w:val="00EF02DB"/>
    <w:rsid w:val="00EF64C7"/>
    <w:rsid w:val="00EF786D"/>
    <w:rsid w:val="00F0047F"/>
    <w:rsid w:val="00F01A9A"/>
    <w:rsid w:val="00F026FC"/>
    <w:rsid w:val="00F12D88"/>
    <w:rsid w:val="00F16E8F"/>
    <w:rsid w:val="00F177F2"/>
    <w:rsid w:val="00F21C34"/>
    <w:rsid w:val="00F22D7B"/>
    <w:rsid w:val="00F23B36"/>
    <w:rsid w:val="00F23DAC"/>
    <w:rsid w:val="00F262A6"/>
    <w:rsid w:val="00F27EBC"/>
    <w:rsid w:val="00F3016A"/>
    <w:rsid w:val="00F346FD"/>
    <w:rsid w:val="00F34AE3"/>
    <w:rsid w:val="00F35D30"/>
    <w:rsid w:val="00F37B24"/>
    <w:rsid w:val="00F40181"/>
    <w:rsid w:val="00F43530"/>
    <w:rsid w:val="00F43C19"/>
    <w:rsid w:val="00F44519"/>
    <w:rsid w:val="00F47508"/>
    <w:rsid w:val="00F4762E"/>
    <w:rsid w:val="00F514A0"/>
    <w:rsid w:val="00F56118"/>
    <w:rsid w:val="00F62BC1"/>
    <w:rsid w:val="00F62E6F"/>
    <w:rsid w:val="00F63305"/>
    <w:rsid w:val="00F6369C"/>
    <w:rsid w:val="00F66225"/>
    <w:rsid w:val="00F666C8"/>
    <w:rsid w:val="00F80C8A"/>
    <w:rsid w:val="00F81238"/>
    <w:rsid w:val="00F824D6"/>
    <w:rsid w:val="00F82E63"/>
    <w:rsid w:val="00F83E06"/>
    <w:rsid w:val="00F85B1A"/>
    <w:rsid w:val="00F86AC2"/>
    <w:rsid w:val="00F90059"/>
    <w:rsid w:val="00F9005B"/>
    <w:rsid w:val="00F925DA"/>
    <w:rsid w:val="00F950F1"/>
    <w:rsid w:val="00FA15A2"/>
    <w:rsid w:val="00FA3327"/>
    <w:rsid w:val="00FA3E4B"/>
    <w:rsid w:val="00FA5F6D"/>
    <w:rsid w:val="00FB0D08"/>
    <w:rsid w:val="00FB1CA4"/>
    <w:rsid w:val="00FB38A9"/>
    <w:rsid w:val="00FB3CC7"/>
    <w:rsid w:val="00FB72D4"/>
    <w:rsid w:val="00FC147F"/>
    <w:rsid w:val="00FC17DA"/>
    <w:rsid w:val="00FD1F32"/>
    <w:rsid w:val="00FD2888"/>
    <w:rsid w:val="00FD403D"/>
    <w:rsid w:val="00FD41D9"/>
    <w:rsid w:val="00FD5A92"/>
    <w:rsid w:val="00FE0D74"/>
    <w:rsid w:val="00FE1EC3"/>
    <w:rsid w:val="00FE30B1"/>
    <w:rsid w:val="00FE3D2C"/>
    <w:rsid w:val="00FE6B8D"/>
    <w:rsid w:val="00FE6F69"/>
    <w:rsid w:val="00FE7DC4"/>
    <w:rsid w:val="00FF0FE5"/>
    <w:rsid w:val="00FF1F4D"/>
    <w:rsid w:val="00FF3E80"/>
    <w:rsid w:val="00FF4FB3"/>
    <w:rsid w:val="00FF52C4"/>
    <w:rsid w:val="00FF5871"/>
    <w:rsid w:val="00FF702B"/>
    <w:rsid w:val="00FF7CDC"/>
    <w:rsid w:val="0CF938D0"/>
    <w:rsid w:val="19EDF3C6"/>
    <w:rsid w:val="1C54CF3A"/>
    <w:rsid w:val="2F032853"/>
    <w:rsid w:val="34AC6D60"/>
    <w:rsid w:val="4CEC4200"/>
    <w:rsid w:val="57B2FF1E"/>
    <w:rsid w:val="7B4BE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F032853"/>
  <w15:docId w15:val="{72E04172-D177-473F-8FD5-67629D2C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0346A"/>
    <w:pPr>
      <w:tabs>
        <w:tab w:val="right" w:leader="underscore" w:pos="8424"/>
      </w:tabs>
      <w:spacing w:before="40" w:after="100" w:line="288" w:lineRule="auto"/>
    </w:pPr>
    <w:rPr>
      <w:rFonts w:asciiTheme="majorHAnsi" w:hAnsiTheme="majorHAnsi"/>
      <w:b/>
      <w:bCs/>
      <w:noProof/>
      <w:color w:val="3A3363" w:themeColor="text2"/>
      <w:kern w:val="20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98"/>
  </w:style>
  <w:style w:type="paragraph" w:styleId="ListBullet">
    <w:name w:val="List Bullet"/>
    <w:basedOn w:val="Normal"/>
    <w:uiPriority w:val="11"/>
    <w:qFormat/>
    <w:rsid w:val="002063EE"/>
    <w:pPr>
      <w:numPr>
        <w:numId w:val="1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0346A"/>
    <w:pPr>
      <w:tabs>
        <w:tab w:val="right" w:leader="dot" w:pos="992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ListParagraph">
    <w:name w:val="List Paragraph"/>
    <w:basedOn w:val="Normal"/>
    <w:uiPriority w:val="1"/>
    <w:qFormat/>
    <w:rsid w:val="004D43E7"/>
    <w:pPr>
      <w:ind w:left="720"/>
    </w:pPr>
  </w:style>
  <w:style w:type="character" w:customStyle="1" w:styleId="t">
    <w:name w:val="t"/>
    <w:basedOn w:val="DefaultParagraphFont"/>
    <w:rsid w:val="00FE6B8D"/>
  </w:style>
  <w:style w:type="paragraph" w:styleId="BodyText">
    <w:name w:val="Body Text"/>
    <w:basedOn w:val="Normal"/>
    <w:link w:val="BodyTextChar"/>
    <w:uiPriority w:val="1"/>
    <w:unhideWhenUsed/>
    <w:qFormat/>
    <w:rsid w:val="00F22D7B"/>
    <w:pPr>
      <w:widowControl w:val="0"/>
      <w:autoSpaceDE w:val="0"/>
      <w:autoSpaceDN w:val="0"/>
      <w:spacing w:line="240" w:lineRule="auto"/>
      <w:contextualSpacing w:val="0"/>
    </w:pPr>
    <w:rPr>
      <w:rFonts w:ascii="Calibri" w:eastAsia="Calibri" w:hAnsi="Calibri" w:cs="Calibri"/>
      <w:color w:val="auto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F22D7B"/>
    <w:rPr>
      <w:rFonts w:ascii="Calibri" w:eastAsia="Calibri" w:hAnsi="Calibri" w:cs="Calibri"/>
      <w:color w:val="auto"/>
      <w:sz w:val="24"/>
      <w:szCs w:val="24"/>
      <w:lang w:eastAsia="en-US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525B5"/>
    <w:pPr>
      <w:spacing w:line="240" w:lineRule="auto"/>
      <w:contextualSpacing w:val="0"/>
    </w:pPr>
    <w:rPr>
      <w:rFonts w:ascii="Consolas" w:hAnsi="Consolas"/>
      <w:color w:val="auto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525B5"/>
    <w:rPr>
      <w:rFonts w:ascii="Consolas" w:hAnsi="Consolas"/>
      <w:color w:val="auto"/>
      <w:sz w:val="21"/>
      <w:szCs w:val="21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56891"/>
    <w:pPr>
      <w:spacing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56891"/>
    <w:rPr>
      <w:color w:val="262140" w:themeColor="text1"/>
    </w:rPr>
  </w:style>
  <w:style w:type="character" w:styleId="FootnoteReference">
    <w:name w:val="footnote reference"/>
    <w:basedOn w:val="DefaultParagraphFont"/>
    <w:uiPriority w:val="99"/>
    <w:semiHidden/>
    <w:unhideWhenUsed/>
    <w:rsid w:val="00C56891"/>
    <w:rPr>
      <w:vertAlign w:val="superscript"/>
    </w:rPr>
  </w:style>
  <w:style w:type="table" w:styleId="GridTable4-Accent1">
    <w:name w:val="Grid Table 4 Accent 1"/>
    <w:basedOn w:val="TableNormal"/>
    <w:uiPriority w:val="49"/>
    <w:rsid w:val="00F43530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Ind w:w="0" w:type="nil"/>
      <w:tblBorders>
        <w:top w:val="single" w:sz="4" w:space="0" w:color="F7E5A4" w:themeColor="accent1" w:themeTint="99"/>
        <w:left w:val="single" w:sz="4" w:space="0" w:color="F7E5A4" w:themeColor="accent1" w:themeTint="99"/>
        <w:bottom w:val="single" w:sz="4" w:space="0" w:color="F7E5A4" w:themeColor="accent1" w:themeTint="99"/>
        <w:right w:val="single" w:sz="4" w:space="0" w:color="F7E5A4" w:themeColor="accent1" w:themeTint="99"/>
        <w:insideH w:val="single" w:sz="4" w:space="0" w:color="F7E5A4" w:themeColor="accent1" w:themeTint="99"/>
        <w:insideV w:val="single" w:sz="4" w:space="0" w:color="F7E5A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D569" w:themeColor="accent1"/>
          <w:left w:val="single" w:sz="4" w:space="0" w:color="F3D569" w:themeColor="accent1"/>
          <w:bottom w:val="single" w:sz="4" w:space="0" w:color="F3D569" w:themeColor="accent1"/>
          <w:right w:val="single" w:sz="4" w:space="0" w:color="F3D569" w:themeColor="accent1"/>
          <w:insideH w:val="nil"/>
          <w:insideV w:val="nil"/>
        </w:tcBorders>
        <w:shd w:val="clear" w:color="auto" w:fill="F3D569" w:themeFill="accent1"/>
      </w:tcPr>
    </w:tblStylePr>
    <w:tblStylePr w:type="lastRow">
      <w:rPr>
        <w:b/>
        <w:bCs/>
      </w:rPr>
      <w:tblPr/>
      <w:tcPr>
        <w:tcBorders>
          <w:top w:val="double" w:sz="4" w:space="0" w:color="F3D56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1" w:themeFillTint="33"/>
      </w:tcPr>
    </w:tblStylePr>
    <w:tblStylePr w:type="band1Horz">
      <w:tblPr/>
      <w:tcPr>
        <w:shd w:val="clear" w:color="auto" w:fill="FCF6E0" w:themeFill="accent1" w:themeFillTint="33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8B709F"/>
    <w:pPr>
      <w:spacing w:line="240" w:lineRule="auto"/>
      <w:contextualSpacing w:val="0"/>
    </w:pPr>
    <w:rPr>
      <w:color w:val="auto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709F"/>
    <w:rPr>
      <w:color w:val="auto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D41D9"/>
    <w:rPr>
      <w:color w:val="ECBE18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7348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4E506A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DB17CB"/>
    <w:pPr>
      <w:spacing w:after="100" w:line="259" w:lineRule="auto"/>
      <w:ind w:left="440"/>
      <w:contextualSpacing w:val="0"/>
    </w:pPr>
    <w:rPr>
      <w:rFonts w:eastAsiaTheme="minorEastAsia" w:cs="Times New Roman"/>
      <w:color w:val="auto"/>
      <w:sz w:val="22"/>
      <w:szCs w:val="22"/>
      <w:lang w:eastAsia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F006A"/>
    <w:pPr>
      <w:pBdr>
        <w:bottom w:val="single" w:sz="6" w:space="1" w:color="auto"/>
      </w:pBdr>
      <w:spacing w:line="240" w:lineRule="auto"/>
      <w:contextualSpacing w:val="0"/>
      <w:jc w:val="center"/>
    </w:pPr>
    <w:rPr>
      <w:rFonts w:ascii="Arial" w:eastAsia="Times New Roman" w:hAnsi="Arial" w:cs="Arial"/>
      <w:vanish/>
      <w:color w:val="auto"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F006A"/>
    <w:rPr>
      <w:rFonts w:ascii="Arial" w:eastAsia="Times New Roman" w:hAnsi="Arial" w:cs="Arial"/>
      <w:vanish/>
      <w:color w:val="auto"/>
      <w:sz w:val="16"/>
      <w:szCs w:val="16"/>
      <w:lang w:eastAsia="en-US"/>
    </w:rPr>
  </w:style>
  <w:style w:type="character" w:customStyle="1" w:styleId="m7eme">
    <w:name w:val="m7eme"/>
    <w:basedOn w:val="DefaultParagraphFont"/>
    <w:rsid w:val="000F006A"/>
  </w:style>
  <w:style w:type="paragraph" w:customStyle="1" w:styleId="TableParagraph">
    <w:name w:val="Table Paragraph"/>
    <w:basedOn w:val="Normal"/>
    <w:uiPriority w:val="1"/>
    <w:qFormat/>
    <w:rsid w:val="0021371D"/>
    <w:pPr>
      <w:widowControl w:val="0"/>
      <w:autoSpaceDE w:val="0"/>
      <w:autoSpaceDN w:val="0"/>
      <w:spacing w:line="240" w:lineRule="auto"/>
      <w:ind w:left="107"/>
      <w:contextualSpacing w:val="0"/>
    </w:pPr>
    <w:rPr>
      <w:rFonts w:ascii="Times New Roman" w:eastAsia="Times New Roman" w:hAnsi="Times New Roman" w:cs="Times New Roman"/>
      <w:color w:val="auto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88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65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6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microsoft.com/office/2020/10/relationships/intelligence" Target="intelligence2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image" Target="media/image6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804929-4FE0-4BDA-BC57-F14EF698A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</Template>
  <TotalTime>359</TotalTime>
  <Pages>68</Pages>
  <Words>2354</Words>
  <Characters>13423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Wali Muhammad</dc:creator>
  <cp:keywords>Template</cp:keywords>
  <dc:description/>
  <cp:lastModifiedBy>Wali Muhammad</cp:lastModifiedBy>
  <cp:revision>187</cp:revision>
  <cp:lastPrinted>2024-05-01T07:34:00Z</cp:lastPrinted>
  <dcterms:created xsi:type="dcterms:W3CDTF">2024-04-16T13:41:00Z</dcterms:created>
  <dcterms:modified xsi:type="dcterms:W3CDTF">2024-05-01T07:34:00Z</dcterms:modified>
  <cp:contentStatus/>
  <cp:version/>
</cp:coreProperties>
</file>